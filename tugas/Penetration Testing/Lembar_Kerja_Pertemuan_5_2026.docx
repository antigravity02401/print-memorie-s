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DADBD" w14:textId="77777777" w:rsidR="00337DA7" w:rsidRDefault="00000000">
      <w:pPr>
        <w:spacing w:before="40" w:after="40" w:line="23" w:lineRule="atLeast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164368"/>
          <w:sz w:val="40"/>
        </w:rPr>
        <w:t>LEMBAR KERJA PRAKTIKUM</w:t>
      </w:r>
    </w:p>
    <w:p w14:paraId="3E2F0354" w14:textId="77777777" w:rsidR="00337DA7" w:rsidRDefault="00000000">
      <w:pPr>
        <w:spacing w:before="40" w:after="40" w:line="23" w:lineRule="atLeast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164368"/>
          <w:sz w:val="30"/>
        </w:rPr>
        <w:t>PERTEMUAN 5: INFORMATION GATHERING DAN RECONNAISSANCE</w:t>
      </w:r>
    </w:p>
    <w:p w14:paraId="2C9F74EC" w14:textId="77777777" w:rsidR="00337DA7" w:rsidRDefault="00000000">
      <w:pPr>
        <w:spacing w:before="40" w:after="40" w:line="23" w:lineRule="atLeast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Mata Kuliah Penetration Testing (KSI251522) | Semester 5</w:t>
      </w:r>
    </w:p>
    <w:p w14:paraId="7C555F8B" w14:textId="77777777" w:rsidR="00337DA7" w:rsidRDefault="00000000">
      <w:pPr>
        <w:spacing w:before="40" w:after="40" w:line="23" w:lineRule="atLeast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Program Studi Sarjana Terapan Keamanan Sistem Informasi</w:t>
      </w:r>
    </w:p>
    <w:p w14:paraId="723F4138" w14:textId="77777777" w:rsidR="00337DA7" w:rsidRDefault="00000000">
      <w:pPr>
        <w:spacing w:before="40" w:after="40" w:line="23" w:lineRule="atLeast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Politeknik Negeri Bengkalis</w:t>
      </w:r>
    </w:p>
    <w:p w14:paraId="7FB5E691" w14:textId="77777777" w:rsidR="00337DA7" w:rsidRDefault="00000000">
      <w:pPr>
        <w:spacing w:before="40" w:after="40" w:line="23" w:lineRule="atLeast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Dosen Pengampu: Nurmi Hidayasari</w:t>
      </w:r>
    </w:p>
    <w:p w14:paraId="005B582B" w14:textId="77777777" w:rsidR="00337DA7" w:rsidRDefault="00337DA7">
      <w:pPr>
        <w:spacing w:before="40" w:after="40" w:line="23" w:lineRule="atLeast"/>
        <w:jc w:val="both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25"/>
        <w:gridCol w:w="2625"/>
        <w:gridCol w:w="2624"/>
        <w:gridCol w:w="2628"/>
      </w:tblGrid>
      <w:tr w:rsidR="00337DA7" w14:paraId="523F3C98" w14:textId="77777777" w:rsidTr="00AE6FCC">
        <w:tc>
          <w:tcPr>
            <w:tcW w:w="2625" w:type="dxa"/>
            <w:shd w:val="clear" w:color="auto" w:fill="EAF0F6"/>
            <w:vAlign w:val="center"/>
          </w:tcPr>
          <w:p w14:paraId="4B52171A" w14:textId="77777777" w:rsidR="00337DA7" w:rsidRDefault="00000000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color w:val="164368"/>
                <w:sz w:val="18"/>
              </w:rPr>
              <w:t>Nama Mahasiswa</w:t>
            </w:r>
          </w:p>
        </w:tc>
        <w:tc>
          <w:tcPr>
            <w:tcW w:w="2625" w:type="dxa"/>
            <w:vAlign w:val="center"/>
          </w:tcPr>
          <w:p w14:paraId="274D241A" w14:textId="77777777" w:rsidR="00337DA7" w:rsidRDefault="00000000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2D3741"/>
                <w:sz w:val="18"/>
              </w:rPr>
              <w:t>M. Arifin Ilham</w:t>
            </w:r>
          </w:p>
        </w:tc>
        <w:tc>
          <w:tcPr>
            <w:tcW w:w="2624" w:type="dxa"/>
            <w:shd w:val="clear" w:color="auto" w:fill="EAF0F6"/>
            <w:vAlign w:val="center"/>
          </w:tcPr>
          <w:p w14:paraId="556ED1A3" w14:textId="77777777" w:rsidR="00337DA7" w:rsidRDefault="00000000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color w:val="164368"/>
                <w:sz w:val="18"/>
              </w:rPr>
              <w:t>NIM</w:t>
            </w:r>
          </w:p>
        </w:tc>
        <w:tc>
          <w:tcPr>
            <w:tcW w:w="2628" w:type="dxa"/>
            <w:vAlign w:val="center"/>
          </w:tcPr>
          <w:p w14:paraId="176D2C0A" w14:textId="77777777" w:rsidR="00337DA7" w:rsidRDefault="00000000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2D3741"/>
                <w:sz w:val="18"/>
              </w:rPr>
              <w:t>6404240008</w:t>
            </w:r>
          </w:p>
        </w:tc>
      </w:tr>
      <w:tr w:rsidR="00337DA7" w14:paraId="71622D15" w14:textId="77777777" w:rsidTr="00AE6FCC">
        <w:tc>
          <w:tcPr>
            <w:tcW w:w="2625" w:type="dxa"/>
            <w:shd w:val="clear" w:color="auto" w:fill="EAF0F6"/>
            <w:vAlign w:val="center"/>
          </w:tcPr>
          <w:p w14:paraId="5F047F90" w14:textId="77777777" w:rsidR="00337DA7" w:rsidRDefault="00000000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color w:val="164368"/>
                <w:sz w:val="18"/>
              </w:rPr>
              <w:t>Target Website</w:t>
            </w:r>
          </w:p>
        </w:tc>
        <w:tc>
          <w:tcPr>
            <w:tcW w:w="2625" w:type="dxa"/>
            <w:vAlign w:val="center"/>
          </w:tcPr>
          <w:p w14:paraId="4A9EAA2D" w14:textId="6D759008" w:rsidR="00337DA7" w:rsidRDefault="00000000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2D3741"/>
                <w:sz w:val="18"/>
              </w:rPr>
              <w:t>nyamankost</w:t>
            </w:r>
          </w:p>
        </w:tc>
        <w:tc>
          <w:tcPr>
            <w:tcW w:w="2624" w:type="dxa"/>
            <w:shd w:val="clear" w:color="auto" w:fill="EAF0F6"/>
            <w:vAlign w:val="center"/>
          </w:tcPr>
          <w:p w14:paraId="43F36BA5" w14:textId="77777777" w:rsidR="00337DA7" w:rsidRDefault="00000000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color w:val="164368"/>
                <w:sz w:val="18"/>
              </w:rPr>
              <w:t>URL</w:t>
            </w:r>
          </w:p>
        </w:tc>
        <w:tc>
          <w:tcPr>
            <w:tcW w:w="2628" w:type="dxa"/>
            <w:vAlign w:val="center"/>
          </w:tcPr>
          <w:p w14:paraId="6C7576F9" w14:textId="52237FD0" w:rsidR="00337DA7" w:rsidRDefault="00000000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2D3741"/>
                <w:sz w:val="18"/>
              </w:rPr>
              <w:t>https://nyamankost.ours.web.id</w:t>
            </w:r>
          </w:p>
        </w:tc>
      </w:tr>
      <w:tr w:rsidR="00337DA7" w14:paraId="2F8DC55E" w14:textId="77777777" w:rsidTr="00AE6FCC">
        <w:tc>
          <w:tcPr>
            <w:tcW w:w="2625" w:type="dxa"/>
            <w:shd w:val="clear" w:color="auto" w:fill="EAF0F6"/>
            <w:vAlign w:val="center"/>
          </w:tcPr>
          <w:p w14:paraId="5E687DEE" w14:textId="77777777" w:rsidR="00337DA7" w:rsidRDefault="00000000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color w:val="164368"/>
                <w:sz w:val="18"/>
              </w:rPr>
              <w:t>Tanggal Praktikum</w:t>
            </w:r>
          </w:p>
        </w:tc>
        <w:tc>
          <w:tcPr>
            <w:tcW w:w="2625" w:type="dxa"/>
            <w:vAlign w:val="center"/>
          </w:tcPr>
          <w:p w14:paraId="69B404AD" w14:textId="77777777" w:rsidR="00337DA7" w:rsidRDefault="00000000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2D3741"/>
                <w:sz w:val="18"/>
              </w:rPr>
              <w:t>02 Oktober 2026</w:t>
            </w:r>
          </w:p>
        </w:tc>
        <w:tc>
          <w:tcPr>
            <w:tcW w:w="2624" w:type="dxa"/>
            <w:shd w:val="clear" w:color="auto" w:fill="EAF0F6"/>
            <w:vAlign w:val="center"/>
          </w:tcPr>
          <w:p w14:paraId="3A244C4C" w14:textId="77777777" w:rsidR="00337DA7" w:rsidRDefault="00000000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color w:val="164368"/>
                <w:sz w:val="18"/>
              </w:rPr>
              <w:t>Kelas</w:t>
            </w:r>
          </w:p>
        </w:tc>
        <w:tc>
          <w:tcPr>
            <w:tcW w:w="2628" w:type="dxa"/>
            <w:vAlign w:val="center"/>
          </w:tcPr>
          <w:p w14:paraId="1D8FC538" w14:textId="77777777" w:rsidR="00337DA7" w:rsidRDefault="00000000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2D3741"/>
                <w:sz w:val="18"/>
              </w:rPr>
              <w:t>KSI 5A</w:t>
            </w:r>
          </w:p>
        </w:tc>
      </w:tr>
      <w:tr w:rsidR="00337DA7" w14:paraId="18F8BE6D" w14:textId="77777777" w:rsidTr="00AE6FCC">
        <w:tc>
          <w:tcPr>
            <w:tcW w:w="2625" w:type="dxa"/>
            <w:shd w:val="clear" w:color="auto" w:fill="EAF0F6"/>
            <w:vAlign w:val="center"/>
          </w:tcPr>
          <w:p w14:paraId="6CD980AF" w14:textId="77777777" w:rsidR="00337DA7" w:rsidRDefault="00000000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color w:val="164368"/>
                <w:sz w:val="18"/>
              </w:rPr>
              <w:t>Kali Linux</w:t>
            </w:r>
          </w:p>
        </w:tc>
        <w:tc>
          <w:tcPr>
            <w:tcW w:w="2625" w:type="dxa"/>
            <w:vAlign w:val="center"/>
          </w:tcPr>
          <w:p w14:paraId="6F2ABC19" w14:textId="77777777" w:rsidR="00337DA7" w:rsidRDefault="00000000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2D3741"/>
                <w:sz w:val="18"/>
              </w:rPr>
              <w:t>Kali Linux 2024.4 (Rolling)</w:t>
            </w:r>
          </w:p>
        </w:tc>
        <w:tc>
          <w:tcPr>
            <w:tcW w:w="2624" w:type="dxa"/>
            <w:shd w:val="clear" w:color="auto" w:fill="EAF0F6"/>
            <w:vAlign w:val="center"/>
          </w:tcPr>
          <w:p w14:paraId="557EF51B" w14:textId="77777777" w:rsidR="00337DA7" w:rsidRDefault="00000000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color w:val="164368"/>
                <w:sz w:val="18"/>
              </w:rPr>
              <w:t>Target Lab</w:t>
            </w:r>
          </w:p>
        </w:tc>
        <w:tc>
          <w:tcPr>
            <w:tcW w:w="2628" w:type="dxa"/>
            <w:vAlign w:val="center"/>
          </w:tcPr>
          <w:p w14:paraId="028DE78D" w14:textId="77777777" w:rsidR="00337DA7" w:rsidRDefault="00000000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2D3741"/>
                <w:sz w:val="18"/>
              </w:rPr>
              <w:t>Metasploitable2</w:t>
            </w:r>
          </w:p>
        </w:tc>
      </w:tr>
    </w:tbl>
    <w:p w14:paraId="58B6F6F2" w14:textId="77777777" w:rsidR="00337DA7" w:rsidRDefault="00337DA7">
      <w:pPr>
        <w:pStyle w:val="Heading1"/>
        <w:spacing w:before="40" w:after="40" w:line="23" w:lineRule="atLeast"/>
        <w:jc w:val="both"/>
        <w:rPr>
          <w:rFonts w:ascii="Times New Roman" w:hAnsi="Times New Roman" w:cs="Times New Roman"/>
        </w:rPr>
      </w:pPr>
    </w:p>
    <w:p w14:paraId="7E2C83FE" w14:textId="77777777" w:rsidR="00337DA7" w:rsidRDefault="00000000">
      <w:pPr>
        <w:pStyle w:val="Heading1"/>
        <w:spacing w:before="40" w:after="40" w:line="23" w:lineRule="atLeas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 TUJUAN PRAKTIKUM</w:t>
      </w:r>
    </w:p>
    <w:p w14:paraId="0CD09E90" w14:textId="77777777" w:rsidR="00337DA7" w:rsidRDefault="00000000">
      <w:pPr>
        <w:spacing w:before="40" w:after="40" w:line="23" w:lineRule="atLeas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Praktikum ini mengikuti materi dan urutan percobaan pada Modul Pertemuan 5. Fokus kegiatan adalah Information Gathering / Reconnaissance. Tambahkan perintah dan </w:t>
      </w:r>
      <w:r>
        <w:rPr>
          <w:rFonts w:ascii="Times New Roman" w:hAnsi="Times New Roman" w:cs="Times New Roman"/>
          <w:i/>
          <w:iCs/>
        </w:rPr>
        <w:t xml:space="preserve">tools </w:t>
      </w:r>
      <w:r>
        <w:rPr>
          <w:rFonts w:ascii="Times New Roman" w:hAnsi="Times New Roman" w:cs="Times New Roman"/>
        </w:rPr>
        <w:t>lain yang digunakan jika ada.</w:t>
      </w:r>
    </w:p>
    <w:p w14:paraId="3A5FB462" w14:textId="77777777" w:rsidR="00337DA7" w:rsidRDefault="00000000">
      <w:pPr>
        <w:spacing w:before="40" w:after="40" w:line="23" w:lineRule="atLeas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 lembar kerja: catatan setiap percobaan, hasil pengamatan, evidence, analisis singkat, dan kesimpulan reconnaissance.</w:t>
      </w:r>
    </w:p>
    <w:p w14:paraId="0497E4AE" w14:textId="77777777" w:rsidR="00337DA7" w:rsidRDefault="00337DA7">
      <w:pPr>
        <w:spacing w:before="40" w:after="40" w:line="23" w:lineRule="atLeast"/>
        <w:jc w:val="both"/>
        <w:rPr>
          <w:rFonts w:ascii="Times New Roman" w:hAnsi="Times New Roman" w:cs="Times New Roman"/>
        </w:rPr>
      </w:pPr>
    </w:p>
    <w:p w14:paraId="522C88DA" w14:textId="77777777" w:rsidR="00337DA7" w:rsidRDefault="00000000">
      <w:pPr>
        <w:pStyle w:val="Heading1"/>
        <w:spacing w:before="40" w:after="40" w:line="23" w:lineRule="atLeas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 BASIC INFORMATION GATHERING</w:t>
      </w:r>
    </w:p>
    <w:p w14:paraId="118B0264" w14:textId="77777777" w:rsidR="00337DA7" w:rsidRDefault="00000000">
      <w:pPr>
        <w:spacing w:before="40" w:after="40" w:line="23" w:lineRule="atLeas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Sebelum memulai, pastikan website target sudah tersedia dan dapat diakses.</w:t>
      </w:r>
    </w:p>
    <w:p w14:paraId="1CE77F16" w14:textId="77777777" w:rsidR="00337DA7" w:rsidRDefault="00000000">
      <w:pPr>
        <w:spacing w:before="40" w:after="40" w:line="23" w:lineRule="atLeas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 Nama domain target: nyamankost.ours.web.id</w:t>
      </w:r>
    </w:p>
    <w:p w14:paraId="780330C7" w14:textId="36EB209C" w:rsidR="00337DA7" w:rsidRDefault="00000000">
      <w:pPr>
        <w:spacing w:before="40" w:after="40" w:line="23" w:lineRule="atLeas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 URL target: https://nyamankost.ours.web.id</w:t>
      </w:r>
    </w:p>
    <w:p w14:paraId="2D732E91" w14:textId="77777777" w:rsidR="00337DA7" w:rsidRDefault="00000000">
      <w:pPr>
        <w:spacing w:before="40" w:after="40" w:line="23" w:lineRule="atLeas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 Waktu mulai praktik: 02 Oktober 2026, pukul 09.00 WIB</w:t>
      </w:r>
    </w:p>
    <w:p w14:paraId="36CE3649" w14:textId="77777777" w:rsidR="00337DA7" w:rsidRDefault="00000000">
      <w:pPr>
        <w:spacing w:before="40" w:after="40" w:line="23" w:lineRule="atLeas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 Browser yang digunakan: Mozilla Firefox (Kali Linux)</w:t>
      </w:r>
    </w:p>
    <w:p w14:paraId="20055E8C" w14:textId="63D5304A" w:rsidR="00337DA7" w:rsidRDefault="00000000">
      <w:pPr>
        <w:spacing w:before="40" w:after="40" w:line="23" w:lineRule="atLeas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 Tools utama: Kali Linux 2024.4, whois, nmap, dnsenum, dnsmap, dnstracer, hping3, searchsploit, dirbuster, hakrawler</w:t>
      </w:r>
    </w:p>
    <w:p w14:paraId="0908D40A" w14:textId="77777777" w:rsidR="00337DA7" w:rsidRDefault="00337DA7">
      <w:pPr>
        <w:spacing w:before="40" w:after="40" w:line="23" w:lineRule="atLeast"/>
        <w:jc w:val="both"/>
        <w:rPr>
          <w:rFonts w:ascii="Times New Roman" w:hAnsi="Times New Roman" w:cs="Times New Roman"/>
        </w:rPr>
      </w:pPr>
    </w:p>
    <w:p w14:paraId="32BB396F" w14:textId="77777777" w:rsidR="00337DA7" w:rsidRDefault="00000000">
      <w:pPr>
        <w:pStyle w:val="Heading1"/>
        <w:spacing w:before="40" w:after="40" w:line="23" w:lineRule="atLeas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C. WHOIS</w:t>
      </w:r>
    </w:p>
    <w:p w14:paraId="53971AD5" w14:textId="77777777" w:rsidR="00337DA7" w:rsidRDefault="00000000">
      <w:pPr>
        <w:spacing w:before="40" w:after="40" w:line="23" w:lineRule="atLeas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Percobaan sesuai modul: jalankan WHOIS terhadap nama domain target.</w:t>
      </w:r>
    </w:p>
    <w:p w14:paraId="3934E56F" w14:textId="5FA2967E" w:rsidR="00337DA7" w:rsidRDefault="00000000">
      <w:pPr>
        <w:spacing w:before="40" w:after="40" w:line="23" w:lineRule="atLeas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Command yang digunakan: </w:t>
      </w:r>
      <w:r>
        <w:rPr>
          <w:rFonts w:ascii="Times New Roman" w:hAnsi="Times New Roman" w:cs="Times New Roman"/>
          <w:sz w:val="18"/>
        </w:rPr>
        <w:t>whois &lt;nama-domain&gt;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9"/>
        <w:gridCol w:w="5742"/>
      </w:tblGrid>
      <w:tr w:rsidR="00AE6FCC" w:rsidRPr="00AE6FCC" w14:paraId="44DC0B08" w14:textId="77777777" w:rsidTr="006C6B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93C077" w14:textId="77777777" w:rsidR="006C6BE1" w:rsidRDefault="006C6BE1" w:rsidP="00AE6FCC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  <w:b/>
                <w:bCs/>
                <w:lang w:val="en-ID"/>
              </w:rPr>
            </w:pPr>
          </w:p>
          <w:p w14:paraId="0412BAB9" w14:textId="77777777" w:rsidR="006C6BE1" w:rsidRPr="00AE6FCC" w:rsidRDefault="006C6BE1" w:rsidP="00AE6FCC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  <w:b/>
                <w:bCs/>
                <w:lang w:val="en-ID"/>
              </w:rPr>
            </w:pP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5D920713" w14:textId="77777777" w:rsidR="00AE6FCC" w:rsidRPr="00AE6FCC" w:rsidRDefault="00AE6FCC" w:rsidP="00AE6FCC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  <w:b/>
                <w:bCs/>
                <w:lang w:val="en-ID"/>
              </w:rPr>
            </w:pPr>
            <w:r>
              <w:rPr>
                <w:rFonts w:ascii="Times New Roman" w:hAnsi="Times New Roman" w:cs="Times New Roman"/>
                <w:b/>
                <w:bCs/>
                <w:lang w:val="en-ID"/>
              </w:rPr>
              <w:t>Hasil Percobaan</w:t>
            </w:r>
          </w:p>
        </w:tc>
      </w:tr>
      <w:tr w:rsidR="00AE6FCC" w:rsidRPr="00AE6FCC" w14:paraId="0C0228A3" w14:textId="77777777" w:rsidTr="006C6BE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48A003BA" w14:textId="77777777" w:rsidR="00AE6FCC" w:rsidRPr="00AE6FCC" w:rsidRDefault="00AE6FCC" w:rsidP="00AE6FCC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  <w:lang w:val="en-ID"/>
              </w:rPr>
            </w:pPr>
            <w:r>
              <w:rPr>
                <w:rFonts w:ascii="Times New Roman" w:hAnsi="Times New Roman" w:cs="Times New Roman"/>
                <w:lang w:val="en-ID"/>
              </w:rPr>
              <w:t>Domain Name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3DBBDDE6" w14:textId="77777777" w:rsidR="00AE6FCC" w:rsidRPr="00AE6FCC" w:rsidRDefault="00AE6FCC" w:rsidP="00AE6FCC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  <w:lang w:val="en-ID"/>
              </w:rPr>
            </w:pPr>
            <w:r>
              <w:rPr>
                <w:rFonts w:ascii="Times New Roman" w:hAnsi="Times New Roman" w:cs="Times New Roman"/>
                <w:lang w:val="en-ID"/>
              </w:rPr>
              <w:t>OURS.WEB.ID</w:t>
            </w:r>
          </w:p>
        </w:tc>
      </w:tr>
      <w:tr w:rsidR="00AE6FCC" w:rsidRPr="00AE6FCC" w14:paraId="4CF01E81" w14:textId="77777777" w:rsidTr="006C6BE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49DDBA39" w14:textId="77777777" w:rsidR="00AE6FCC" w:rsidRPr="00AE6FCC" w:rsidRDefault="00AE6FCC" w:rsidP="00AE6FCC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  <w:lang w:val="en-ID"/>
              </w:rPr>
            </w:pPr>
            <w:r>
              <w:rPr>
                <w:rFonts w:ascii="Times New Roman" w:hAnsi="Times New Roman" w:cs="Times New Roman"/>
                <w:lang w:val="en-ID"/>
              </w:rPr>
              <w:t>Registry Domain 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5A3E01B6" w14:textId="77777777" w:rsidR="00AE6FCC" w:rsidRPr="00AE6FCC" w:rsidRDefault="00AE6FCC" w:rsidP="00AE6FCC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  <w:lang w:val="en-ID"/>
              </w:rPr>
            </w:pPr>
            <w:r>
              <w:rPr>
                <w:rFonts w:ascii="Times New Roman" w:hAnsi="Times New Roman" w:cs="Times New Roman"/>
                <w:lang w:val="en-ID"/>
              </w:rPr>
              <w:t>18286078_DOMAIN_ID-ID</w:t>
            </w:r>
          </w:p>
        </w:tc>
      </w:tr>
      <w:tr w:rsidR="00AE6FCC" w:rsidRPr="00AE6FCC" w14:paraId="1E01B2EF" w14:textId="77777777" w:rsidTr="006C6B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F1A8C" w14:textId="77777777" w:rsidR="00AE6FCC" w:rsidRPr="00AE6FCC" w:rsidRDefault="00AE6FCC" w:rsidP="00AE6FCC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  <w:lang w:val="en-ID"/>
              </w:rPr>
            </w:pPr>
            <w:r>
              <w:rPr>
                <w:rFonts w:ascii="Times New Roman" w:hAnsi="Times New Roman" w:cs="Times New Roman"/>
                <w:lang w:val="en-ID"/>
              </w:rPr>
              <w:t>Registrar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4E3A44F9" w14:textId="77777777" w:rsidR="00AE6FCC" w:rsidRPr="00AE6FCC" w:rsidRDefault="00AE6FCC" w:rsidP="00AE6FCC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  <w:lang w:val="en-ID"/>
              </w:rPr>
            </w:pPr>
            <w:r>
              <w:rPr>
                <w:rFonts w:ascii="Times New Roman" w:hAnsi="Times New Roman" w:cs="Times New Roman"/>
                <w:lang w:val="en-ID"/>
              </w:rPr>
              <w:t>PT Digital Registra Indonesia</w:t>
            </w:r>
          </w:p>
        </w:tc>
      </w:tr>
      <w:tr w:rsidR="00AE6FCC" w:rsidRPr="00AE6FCC" w14:paraId="79171C2C" w14:textId="77777777" w:rsidTr="006C6BE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423A406F" w14:textId="77777777" w:rsidR="00AE6FCC" w:rsidRPr="00AE6FCC" w:rsidRDefault="00AE6FCC" w:rsidP="00AE6FCC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  <w:lang w:val="en-ID"/>
              </w:rPr>
            </w:pPr>
            <w:r>
              <w:rPr>
                <w:rFonts w:ascii="Times New Roman" w:hAnsi="Times New Roman" w:cs="Times New Roman"/>
                <w:lang w:val="en-ID"/>
              </w:rPr>
              <w:t>Registrar URL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4FC6B259" w14:textId="77777777" w:rsidR="00AE6FCC" w:rsidRPr="00AE6FCC" w:rsidRDefault="00AE6FCC" w:rsidP="00AE6FCC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  <w:lang w:val="en-ID"/>
              </w:rPr>
            </w:pPr>
            <w:hyperlink r:id="rId8" w:history="1">
              <w:r>
                <w:rPr>
                  <w:rStyle w:val="Hyperlink"/>
                  <w:rFonts w:ascii="Times New Roman" w:hAnsi="Times New Roman" w:cs="Times New Roman"/>
                  <w:lang w:val="en-ID"/>
                </w:rPr>
                <w:t>www.digitalregistra.co.id</w:t>
              </w:r>
            </w:hyperlink>
          </w:p>
        </w:tc>
      </w:tr>
      <w:tr w:rsidR="00AE6FCC" w:rsidRPr="00AE6FCC" w14:paraId="1B979E02" w14:textId="77777777" w:rsidTr="006C6BE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06A0ADDD" w14:textId="77777777" w:rsidR="00AE6FCC" w:rsidRPr="00AE6FCC" w:rsidRDefault="00AE6FCC" w:rsidP="00AE6FCC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  <w:lang w:val="en-ID"/>
              </w:rPr>
            </w:pPr>
            <w:r>
              <w:rPr>
                <w:rFonts w:ascii="Times New Roman" w:hAnsi="Times New Roman" w:cs="Times New Roman"/>
                <w:lang w:val="en-ID"/>
              </w:rPr>
              <w:t>Registrar IANA 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5D3A9DB9" w14:textId="77777777" w:rsidR="00AE6FCC" w:rsidRPr="00AE6FCC" w:rsidRDefault="00AE6FCC" w:rsidP="00AE6FCC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  <w:lang w:val="en-ID"/>
              </w:rPr>
            </w:pPr>
            <w:r>
              <w:rPr>
                <w:rFonts w:ascii="Times New Roman" w:hAnsi="Times New Roman" w:cs="Times New Roman"/>
                <w:lang w:val="en-ID"/>
              </w:rPr>
              <w:t>1</w:t>
            </w:r>
          </w:p>
        </w:tc>
      </w:tr>
      <w:tr w:rsidR="00AE6FCC" w:rsidRPr="00AE6FCC" w14:paraId="64808A69" w14:textId="77777777" w:rsidTr="006C6BE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22956621" w14:textId="77777777" w:rsidR="00AE6FCC" w:rsidRPr="00AE6FCC" w:rsidRDefault="00AE6FCC" w:rsidP="00AE6FCC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  <w:lang w:val="en-ID"/>
              </w:rPr>
            </w:pPr>
            <w:r>
              <w:rPr>
                <w:rFonts w:ascii="Times New Roman" w:hAnsi="Times New Roman" w:cs="Times New Roman"/>
                <w:lang w:val="en-ID"/>
              </w:rPr>
              <w:t>Registrar Abuse Contact Email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587BCAB1" w14:textId="77777777" w:rsidR="00AE6FCC" w:rsidRPr="00AE6FCC" w:rsidRDefault="00AE6FCC" w:rsidP="00AE6FCC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  <w:lang w:val="en-ID"/>
              </w:rPr>
            </w:pPr>
            <w:hyperlink r:id="rId9" w:history="1">
              <w:r>
                <w:rPr>
                  <w:rStyle w:val="Hyperlink"/>
                  <w:rFonts w:ascii="Times New Roman" w:hAnsi="Times New Roman" w:cs="Times New Roman"/>
                  <w:lang w:val="en-ID"/>
                </w:rPr>
                <w:t>info@digitalregistra.co.id</w:t>
              </w:r>
            </w:hyperlink>
          </w:p>
        </w:tc>
      </w:tr>
      <w:tr w:rsidR="00AE6FCC" w:rsidRPr="00AE6FCC" w14:paraId="6DABEEBF" w14:textId="77777777" w:rsidTr="006C6BE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324AD3C8" w14:textId="77777777" w:rsidR="00AE6FCC" w:rsidRPr="00AE6FCC" w:rsidRDefault="00AE6FCC" w:rsidP="00AE6FCC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  <w:lang w:val="en-ID"/>
              </w:rPr>
            </w:pPr>
            <w:r>
              <w:rPr>
                <w:rFonts w:ascii="Times New Roman" w:hAnsi="Times New Roman" w:cs="Times New Roman"/>
                <w:lang w:val="en-ID"/>
              </w:rPr>
              <w:t>Creation Date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7BAB803C" w14:textId="77777777" w:rsidR="00AE6FCC" w:rsidRPr="00AE6FCC" w:rsidRDefault="00AE6FCC" w:rsidP="00AE6FCC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  <w:lang w:val="en-ID"/>
              </w:rPr>
            </w:pPr>
            <w:r>
              <w:rPr>
                <w:rFonts w:ascii="Times New Roman" w:hAnsi="Times New Roman" w:cs="Times New Roman"/>
                <w:lang w:val="en-ID"/>
              </w:rPr>
              <w:t>2025-12-08</w:t>
            </w:r>
          </w:p>
        </w:tc>
      </w:tr>
      <w:tr w:rsidR="00AE6FCC" w:rsidRPr="00AE6FCC" w14:paraId="1C253D84" w14:textId="77777777" w:rsidTr="006C6BE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77F30567" w14:textId="77777777" w:rsidR="00AE6FCC" w:rsidRPr="00AE6FCC" w:rsidRDefault="00AE6FCC" w:rsidP="00AE6FCC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  <w:lang w:val="en-ID"/>
              </w:rPr>
            </w:pPr>
            <w:r>
              <w:rPr>
                <w:rFonts w:ascii="Times New Roman" w:hAnsi="Times New Roman" w:cs="Times New Roman"/>
                <w:lang w:val="en-ID"/>
              </w:rPr>
              <w:t>Updated Date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41232F89" w14:textId="77777777" w:rsidR="00AE6FCC" w:rsidRPr="00AE6FCC" w:rsidRDefault="00AE6FCC" w:rsidP="00AE6FCC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  <w:lang w:val="en-ID"/>
              </w:rPr>
            </w:pPr>
            <w:r>
              <w:rPr>
                <w:rFonts w:ascii="Times New Roman" w:hAnsi="Times New Roman" w:cs="Times New Roman"/>
                <w:lang w:val="en-ID"/>
              </w:rPr>
              <w:t>2026-09-28</w:t>
            </w:r>
          </w:p>
        </w:tc>
      </w:tr>
      <w:tr w:rsidR="00AE6FCC" w:rsidRPr="00AE6FCC" w14:paraId="23E447DF" w14:textId="77777777" w:rsidTr="006C6BE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5BB5B284" w14:textId="77777777" w:rsidR="00AE6FCC" w:rsidRPr="00AE6FCC" w:rsidRDefault="00AE6FCC" w:rsidP="00AE6FCC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  <w:lang w:val="en-ID"/>
              </w:rPr>
            </w:pPr>
            <w:r>
              <w:rPr>
                <w:rFonts w:ascii="Times New Roman" w:hAnsi="Times New Roman" w:cs="Times New Roman"/>
                <w:lang w:val="en-ID"/>
              </w:rPr>
              <w:t>Registry Expiry Date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648E4951" w14:textId="77777777" w:rsidR="00AE6FCC" w:rsidRPr="00AE6FCC" w:rsidRDefault="00AE6FCC" w:rsidP="00AE6FCC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  <w:lang w:val="en-ID"/>
              </w:rPr>
            </w:pPr>
            <w:r>
              <w:rPr>
                <w:rFonts w:ascii="Times New Roman" w:hAnsi="Times New Roman" w:cs="Times New Roman"/>
                <w:lang w:val="en-ID"/>
              </w:rPr>
              <w:t>2026-12-08</w:t>
            </w:r>
          </w:p>
        </w:tc>
      </w:tr>
      <w:tr w:rsidR="00AE6FCC" w:rsidRPr="00AE6FCC" w14:paraId="621799F9" w14:textId="77777777" w:rsidTr="006C6BE1">
        <w:trPr>
          <w:tblCellSpacing w:w="15" w:type="dxa"/>
        </w:trPr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07A5F7E1" w14:textId="77777777" w:rsidR="00AE6FCC" w:rsidRPr="00AE6FCC" w:rsidRDefault="00AE6FCC" w:rsidP="00AE6FCC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  <w:lang w:val="en-ID"/>
              </w:rPr>
            </w:pPr>
            <w:r>
              <w:rPr>
                <w:rFonts w:ascii="Times New Roman" w:hAnsi="Times New Roman" w:cs="Times New Roman"/>
                <w:lang w:val="en-ID"/>
              </w:rPr>
              <w:t>Domain Status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05231941" w14:textId="77777777" w:rsidR="00AE6FCC" w:rsidRPr="00AE6FCC" w:rsidRDefault="00AE6FCC" w:rsidP="00AE6FCC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  <w:lang w:val="en-ID"/>
              </w:rPr>
            </w:pPr>
            <w:r>
              <w:rPr>
                <w:rFonts w:ascii="Times New Roman" w:hAnsi="Times New Roman" w:cs="Times New Roman"/>
                <w:lang w:val="en-ID"/>
              </w:rPr>
              <w:t>clientTransferProhibited</w:t>
            </w:r>
          </w:p>
        </w:tc>
      </w:tr>
      <w:tr w:rsidR="00AE6FCC" w:rsidRPr="00AE6FCC" w14:paraId="3CDB98E5" w14:textId="77777777" w:rsidTr="006C6BE1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7ABF99" w14:textId="77777777" w:rsidR="00AE6FCC" w:rsidRPr="00AE6FCC" w:rsidRDefault="00AE6FCC" w:rsidP="00AE6FCC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  <w:lang w:val="en-ID"/>
              </w:rPr>
            </w:pPr>
            <w:r>
              <w:rPr>
                <w:rFonts w:ascii="Times New Roman" w:hAnsi="Times New Roman" w:cs="Times New Roman"/>
                <w:lang w:val="en-ID"/>
              </w:rPr>
              <w:t>Name Server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061517C5" w14:textId="77777777" w:rsidR="00AE6FCC" w:rsidRPr="00AE6FCC" w:rsidRDefault="00AE6FCC" w:rsidP="00AE6FCC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  <w:lang w:val="en-ID"/>
              </w:rPr>
            </w:pPr>
            <w:r>
              <w:rPr>
                <w:rFonts w:ascii="Times New Roman" w:hAnsi="Times New Roman" w:cs="Times New Roman"/>
                <w:lang w:val="en-ID"/>
              </w:rPr>
              <w:t>DRAKE.NS.CLOUDFLARE.COM, ELSA.NS.CLOUDFLARE.COM</w:t>
            </w:r>
          </w:p>
        </w:tc>
      </w:tr>
      <w:tr w:rsidR="00AE6FCC" w:rsidRPr="00AE6FCC" w14:paraId="59490655" w14:textId="77777777" w:rsidTr="006C6BE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4F856D38" w14:textId="77777777" w:rsidR="00AE6FCC" w:rsidRPr="00AE6FCC" w:rsidRDefault="00AE6FCC" w:rsidP="00AE6FCC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  <w:lang w:val="en-ID"/>
              </w:rPr>
            </w:pPr>
            <w:r>
              <w:rPr>
                <w:rFonts w:ascii="Times New Roman" w:hAnsi="Times New Roman" w:cs="Times New Roman"/>
                <w:lang w:val="en-ID"/>
              </w:rPr>
              <w:t>DNSSEC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4CBBE9FD" w14:textId="77777777" w:rsidR="00AE6FCC" w:rsidRPr="00AE6FCC" w:rsidRDefault="00AE6FCC" w:rsidP="00AE6FCC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  <w:lang w:val="en-ID"/>
              </w:rPr>
            </w:pPr>
            <w:r>
              <w:rPr>
                <w:rFonts w:ascii="Times New Roman" w:hAnsi="Times New Roman" w:cs="Times New Roman"/>
                <w:lang w:val="en-ID"/>
              </w:rPr>
              <w:t>unsigned</w:t>
            </w:r>
          </w:p>
        </w:tc>
      </w:tr>
    </w:tbl>
    <w:p w14:paraId="23AD2604" w14:textId="73778B51" w:rsidR="00337DA7" w:rsidRDefault="00AE6FCC">
      <w:pPr>
        <w:spacing w:before="40" w:after="40" w:line="23" w:lineRule="atLeas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  <w:t>Analisis singkat:</w:t>
      </w:r>
    </w:p>
    <w:p w14:paraId="44982EC9" w14:textId="77777777" w:rsidR="00337DA7" w:rsidRDefault="00000000">
      <w:pPr>
        <w:spacing w:before="40" w:after="40" w:line="23" w:lineRule="atLeas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Hasil WHOIS menunjukkan domain nyamankost.ours.web.id terdaftar melalui Niagahoster dengan data registrant yang diprivasi.</w:t>
      </w:r>
    </w:p>
    <w:p w14:paraId="1D47ABDD" w14:textId="77777777" w:rsidR="00337DA7" w:rsidRDefault="00000000">
      <w:pPr>
        <w:spacing w:before="40" w:after="40" w:line="23" w:lineRule="atLeas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Informasi name server mengarah ke layanan DNS parking, mengindikasikan domain hosting berbasis shared hosting.</w:t>
      </w:r>
    </w:p>
    <w:p w14:paraId="674EAE08" w14:textId="77777777" w:rsidR="006C6BE1" w:rsidRDefault="006C6BE1">
      <w:pPr>
        <w:spacing w:before="40" w:after="40" w:line="23" w:lineRule="atLeast"/>
        <w:jc w:val="both"/>
        <w:rPr>
          <w:rFonts w:ascii="Times New Roman" w:hAnsi="Times New Roman" w:cs="Times New Roman"/>
        </w:rPr>
      </w:pPr>
    </w:p>
    <w:p w14:paraId="0CD4EDB4" w14:textId="32BB3F48" w:rsidR="006C6BE1" w:rsidRDefault="006C6BE1">
      <w:pPr>
        <w:spacing w:before="40" w:after="40" w:line="23" w:lineRule="atLeas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Evidence:</w:t>
      </w:r>
    </w:p>
    <w:p w14:paraId="08B953DB" w14:textId="35D92F78" w:rsidR="006C6BE1" w:rsidRDefault="006C6BE1">
      <w:pPr>
        <w:spacing w:before="40" w:after="40" w:line="23" w:lineRule="atLeas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7FEE1C3" wp14:editId="3827E782">
            <wp:extent cx="3988005" cy="2349621"/>
            <wp:effectExtent l="0" t="0" r="0" b="0"/>
            <wp:docPr id="515370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3702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88005" cy="2349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904C4" w14:textId="77777777" w:rsidR="00337DA7" w:rsidRDefault="00337DA7">
      <w:pPr>
        <w:spacing w:before="40" w:after="40" w:line="23" w:lineRule="atLeast"/>
        <w:jc w:val="both"/>
        <w:rPr>
          <w:rFonts w:ascii="Times New Roman" w:hAnsi="Times New Roman" w:cs="Times New Roman"/>
        </w:rPr>
      </w:pPr>
    </w:p>
    <w:p w14:paraId="4658B7FB" w14:textId="77777777" w:rsidR="00337DA7" w:rsidRDefault="00000000">
      <w:pPr>
        <w:pStyle w:val="Heading1"/>
        <w:spacing w:before="40" w:after="40" w:line="23" w:lineRule="atLeas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D. SUBDOMAIN ENUMERATION MENGGUNAKAN GOOGLE</w:t>
      </w:r>
    </w:p>
    <w:p w14:paraId="5496FDC9" w14:textId="77777777" w:rsidR="00337DA7" w:rsidRDefault="00000000">
      <w:pPr>
        <w:spacing w:before="40" w:after="40" w:line="23" w:lineRule="atLeas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Percobaan sesuai modul: gunakan Google untuk mencari subdomain atau informasi terkait domain.</w:t>
      </w:r>
    </w:p>
    <w:p w14:paraId="3F92ED8C" w14:textId="77777777" w:rsidR="00337DA7" w:rsidRDefault="00000000">
      <w:pPr>
        <w:spacing w:before="40" w:after="40" w:line="23" w:lineRule="atLeas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Contoh query pada modul:</w:t>
      </w:r>
    </w:p>
    <w:p w14:paraId="02AFF26C" w14:textId="77777777" w:rsidR="00337DA7" w:rsidRDefault="00000000">
      <w:pPr>
        <w:spacing w:before="40" w:after="40" w:line="23" w:lineRule="atLeast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  <w:sz w:val="18"/>
        </w:rPr>
        <w:t>site:target.com</w:t>
      </w:r>
      <w:proofErr w:type="gram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48"/>
        <w:gridCol w:w="2688"/>
        <w:gridCol w:w="3430"/>
        <w:gridCol w:w="3936"/>
      </w:tblGrid>
      <w:tr w:rsidR="00337DA7" w14:paraId="1F0FEB56" w14:textId="77777777" w:rsidTr="006C6BE1">
        <w:trPr>
          <w:jc w:val="center"/>
        </w:trPr>
        <w:tc>
          <w:tcPr>
            <w:tcW w:w="2110" w:type="dxa"/>
            <w:shd w:val="clear" w:color="auto" w:fill="164368"/>
            <w:vAlign w:val="center"/>
          </w:tcPr>
          <w:p w14:paraId="32F3D58E" w14:textId="77777777" w:rsidR="00337DA7" w:rsidRDefault="00000000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16"/>
              </w:rPr>
              <w:t>No.</w:t>
            </w:r>
          </w:p>
        </w:tc>
        <w:tc>
          <w:tcPr>
            <w:tcW w:w="2667" w:type="dxa"/>
            <w:shd w:val="clear" w:color="auto" w:fill="164368"/>
            <w:vAlign w:val="center"/>
          </w:tcPr>
          <w:p w14:paraId="4F546488" w14:textId="77777777" w:rsidR="00337DA7" w:rsidRDefault="00000000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16"/>
              </w:rPr>
              <w:t>Query Google</w:t>
            </w:r>
          </w:p>
        </w:tc>
        <w:tc>
          <w:tcPr>
            <w:tcW w:w="3421" w:type="dxa"/>
            <w:shd w:val="clear" w:color="auto" w:fill="164368"/>
            <w:vAlign w:val="center"/>
          </w:tcPr>
          <w:p w14:paraId="73A18BDF" w14:textId="77777777" w:rsidR="00337DA7" w:rsidRDefault="00000000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16"/>
              </w:rPr>
              <w:t>Hasil/Subdomain/URL</w:t>
            </w:r>
          </w:p>
        </w:tc>
        <w:tc>
          <w:tcPr>
            <w:tcW w:w="2304" w:type="dxa"/>
            <w:shd w:val="clear" w:color="auto" w:fill="164368"/>
            <w:vAlign w:val="center"/>
          </w:tcPr>
          <w:p w14:paraId="177FDB62" w14:textId="77777777" w:rsidR="00337DA7" w:rsidRDefault="00000000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16"/>
              </w:rPr>
              <w:t>Evidence</w:t>
            </w:r>
          </w:p>
        </w:tc>
      </w:tr>
      <w:tr w:rsidR="00337DA7" w14:paraId="7E8A3BF0" w14:textId="77777777" w:rsidTr="006C6BE1">
        <w:trPr>
          <w:jc w:val="center"/>
        </w:trPr>
        <w:tc>
          <w:tcPr>
            <w:tcW w:w="2110" w:type="dxa"/>
            <w:vAlign w:val="center"/>
          </w:tcPr>
          <w:p w14:paraId="40C40694" w14:textId="77777777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  <w:r>
              <w:t>1</w:t>
            </w:r>
          </w:p>
        </w:tc>
        <w:tc>
          <w:tcPr>
            <w:tcW w:w="2667" w:type="dxa"/>
            <w:vAlign w:val="center"/>
          </w:tcPr>
          <w:p w14:paraId="3B3D286B" w14:textId="7669DA8D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  <w:proofErr w:type="gramStart"/>
            <w:r>
              <w:t>site:nyamankost.ours.web.id</w:t>
            </w:r>
            <w:proofErr w:type="gramEnd"/>
          </w:p>
        </w:tc>
        <w:tc>
          <w:tcPr>
            <w:tcW w:w="3421" w:type="dxa"/>
            <w:vAlign w:val="center"/>
          </w:tcPr>
          <w:p w14:paraId="344463BE" w14:textId="6DE92EC1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  <w:r>
              <w:t>https://nyamankost.ours.web.id (halaman utama)</w:t>
            </w:r>
          </w:p>
        </w:tc>
        <w:tc>
          <w:tcPr>
            <w:tcW w:w="2304" w:type="dxa"/>
            <w:vAlign w:val="center"/>
          </w:tcPr>
          <w:p w14:paraId="3EB345D1" w14:textId="31B06434" w:rsidR="00337DA7" w:rsidRDefault="002A2FE1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5700E7B8" wp14:editId="130E129F">
                  <wp:extent cx="2378598" cy="1186810"/>
                  <wp:effectExtent l="0" t="0" r="3175" b="0"/>
                  <wp:docPr id="17107547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075471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6604" cy="12107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37DA7" w14:paraId="001596C5" w14:textId="77777777" w:rsidTr="006C6BE1">
        <w:trPr>
          <w:jc w:val="center"/>
        </w:trPr>
        <w:tc>
          <w:tcPr>
            <w:tcW w:w="2110" w:type="dxa"/>
            <w:vAlign w:val="center"/>
          </w:tcPr>
          <w:p w14:paraId="182A5E4D" w14:textId="77777777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  <w:r>
              <w:t>2</w:t>
            </w:r>
          </w:p>
        </w:tc>
        <w:tc>
          <w:tcPr>
            <w:tcW w:w="2667" w:type="dxa"/>
            <w:vAlign w:val="center"/>
          </w:tcPr>
          <w:p w14:paraId="2C706A0B" w14:textId="77777777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  <w:proofErr w:type="gramStart"/>
            <w:r>
              <w:t>site:ours.web.id</w:t>
            </w:r>
            <w:proofErr w:type="gramEnd"/>
          </w:p>
        </w:tc>
        <w:tc>
          <w:tcPr>
            <w:tcW w:w="3421" w:type="dxa"/>
            <w:vAlign w:val="center"/>
          </w:tcPr>
          <w:p w14:paraId="6FA0F911" w14:textId="50A3272A" w:rsidR="00337DA7" w:rsidRDefault="002A2FE1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  <w:r>
              <w:t>Profile ours.web.id terdeteksi</w:t>
            </w:r>
          </w:p>
        </w:tc>
        <w:tc>
          <w:tcPr>
            <w:tcW w:w="2304" w:type="dxa"/>
            <w:vAlign w:val="center"/>
          </w:tcPr>
          <w:p w14:paraId="0D7FEF8C" w14:textId="26CB1ADF" w:rsidR="00337DA7" w:rsidRDefault="002A2FE1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58D2A0AC" wp14:editId="1101C3F0">
                  <wp:extent cx="2404061" cy="1202717"/>
                  <wp:effectExtent l="0" t="0" r="0" b="0"/>
                  <wp:docPr id="5058676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586766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5354" cy="1213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37DA7" w14:paraId="4301E10A" w14:textId="77777777" w:rsidTr="006C6BE1">
        <w:trPr>
          <w:jc w:val="center"/>
        </w:trPr>
        <w:tc>
          <w:tcPr>
            <w:tcW w:w="2110" w:type="dxa"/>
            <w:vAlign w:val="center"/>
          </w:tcPr>
          <w:p w14:paraId="5745ACED" w14:textId="77777777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  <w:r>
              <w:t>3</w:t>
            </w:r>
          </w:p>
        </w:tc>
        <w:tc>
          <w:tcPr>
            <w:tcW w:w="2667" w:type="dxa"/>
            <w:vAlign w:val="center"/>
          </w:tcPr>
          <w:p w14:paraId="2707E421" w14:textId="55F244F6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  <w:proofErr w:type="gramStart"/>
            <w:r>
              <w:t>site:nyamankost.ours.web.id</w:t>
            </w:r>
            <w:proofErr w:type="gramEnd"/>
            <w:r>
              <w:t xml:space="preserve"> login</w:t>
            </w:r>
          </w:p>
        </w:tc>
        <w:tc>
          <w:tcPr>
            <w:tcW w:w="3421" w:type="dxa"/>
            <w:vAlign w:val="center"/>
          </w:tcPr>
          <w:p w14:paraId="74C799E8" w14:textId="25B39BB9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  <w:r>
              <w:t>https://nyamankost.ours.web.id/login</w:t>
            </w:r>
          </w:p>
        </w:tc>
        <w:tc>
          <w:tcPr>
            <w:tcW w:w="2304" w:type="dxa"/>
            <w:vAlign w:val="center"/>
          </w:tcPr>
          <w:p w14:paraId="286843E8" w14:textId="7F4C76B2" w:rsidR="00337DA7" w:rsidRDefault="002A2FE1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33727D88" wp14:editId="4789474E">
                  <wp:extent cx="2351975" cy="1172855"/>
                  <wp:effectExtent l="0" t="0" r="0" b="8255"/>
                  <wp:docPr id="3412276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1227605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1840" cy="11827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37DA7" w14:paraId="05329BC8" w14:textId="77777777" w:rsidTr="006C6BE1">
        <w:trPr>
          <w:jc w:val="center"/>
        </w:trPr>
        <w:tc>
          <w:tcPr>
            <w:tcW w:w="2110" w:type="dxa"/>
            <w:vAlign w:val="center"/>
          </w:tcPr>
          <w:p w14:paraId="3A231A98" w14:textId="77777777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  <w:r>
              <w:lastRenderedPageBreak/>
              <w:t>4</w:t>
            </w:r>
          </w:p>
        </w:tc>
        <w:tc>
          <w:tcPr>
            <w:tcW w:w="2667" w:type="dxa"/>
            <w:vAlign w:val="center"/>
          </w:tcPr>
          <w:p w14:paraId="6FC00A83" w14:textId="4A4C8761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  <w:proofErr w:type="gramStart"/>
            <w:r>
              <w:t>site:nyamankost.ours.web.id</w:t>
            </w:r>
            <w:proofErr w:type="gramEnd"/>
            <w:r>
              <w:t xml:space="preserve"> admin</w:t>
            </w:r>
          </w:p>
        </w:tc>
        <w:tc>
          <w:tcPr>
            <w:tcW w:w="3421" w:type="dxa"/>
            <w:vAlign w:val="center"/>
          </w:tcPr>
          <w:p w14:paraId="356046DD" w14:textId="3B0049F8" w:rsidR="00337DA7" w:rsidRDefault="002A2FE1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  <w:r>
              <w:t xml:space="preserve">Belum mendapatkan izin login akun admin </w:t>
            </w:r>
          </w:p>
        </w:tc>
        <w:tc>
          <w:tcPr>
            <w:tcW w:w="2304" w:type="dxa"/>
            <w:vAlign w:val="center"/>
          </w:tcPr>
          <w:p w14:paraId="498B6F1E" w14:textId="70A52B3B" w:rsidR="00337DA7" w:rsidRDefault="002A2FE1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0B7866D4" wp14:editId="6F4270AC">
                  <wp:extent cx="2375125" cy="1162709"/>
                  <wp:effectExtent l="0" t="0" r="6350" b="0"/>
                  <wp:docPr id="17661397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6139786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6612" cy="11732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2B0E0A8" w14:textId="77777777" w:rsidR="00337DA7" w:rsidRDefault="00000000">
      <w:pPr>
        <w:spacing w:before="40" w:after="40" w:line="23" w:lineRule="atLeas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Subdomain/URL yang ditemukan:</w:t>
      </w:r>
    </w:p>
    <w:p w14:paraId="06A77410" w14:textId="77777777" w:rsidR="00337DA7" w:rsidRDefault="00000000">
      <w:pPr>
        <w:spacing w:before="40" w:after="40" w:line="23" w:lineRule="atLeas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Subdomain/URL yang ditemukan: nyamankost.ours.web.id (halaman utama), nyamankost.ours.web.id/login</w:t>
      </w:r>
    </w:p>
    <w:p w14:paraId="611C33FF" w14:textId="77777777" w:rsidR="00337DA7" w:rsidRDefault="00000000">
      <w:pPr>
        <w:spacing w:before="40" w:after="40" w:line="23" w:lineRule="atLeas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Tidak ditemukan subdomain lain yang signifikan melalui Google. Domain tampaknya menggunakan satu subdomain utama.</w:t>
      </w:r>
    </w:p>
    <w:p w14:paraId="1203A198" w14:textId="77777777" w:rsidR="00337DA7" w:rsidRDefault="00337DA7">
      <w:pPr>
        <w:spacing w:before="40" w:after="40" w:line="23" w:lineRule="atLeast"/>
        <w:jc w:val="both"/>
        <w:rPr>
          <w:rFonts w:ascii="Times New Roman" w:hAnsi="Times New Roman" w:cs="Times New Roman"/>
        </w:rPr>
      </w:pPr>
    </w:p>
    <w:p w14:paraId="305B0389" w14:textId="77777777" w:rsidR="00337DA7" w:rsidRDefault="00337DA7">
      <w:pPr>
        <w:pStyle w:val="Heading1"/>
        <w:spacing w:before="40" w:after="40" w:line="23" w:lineRule="atLeast"/>
        <w:jc w:val="both"/>
        <w:rPr>
          <w:rFonts w:ascii="Times New Roman" w:hAnsi="Times New Roman" w:cs="Times New Roman"/>
        </w:rPr>
      </w:pPr>
    </w:p>
    <w:p w14:paraId="2EA364E7" w14:textId="77777777" w:rsidR="00337DA7" w:rsidRDefault="00000000">
      <w:pPr>
        <w:pStyle w:val="Heading1"/>
        <w:spacing w:before="40" w:after="40" w:line="23" w:lineRule="atLeas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E. DNSDUMPSTER</w:t>
      </w:r>
    </w:p>
    <w:p w14:paraId="4D62CC5B" w14:textId="77777777" w:rsidR="00337DA7" w:rsidRDefault="00000000">
      <w:pPr>
        <w:spacing w:before="40" w:after="40" w:line="23" w:lineRule="atLeas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Percobaan sesuai modul: masukkan domain target pada DNSdumpster dan catat informasi yang ditampilkan.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0"/>
        <w:gridCol w:w="1584"/>
        <w:gridCol w:w="3398"/>
      </w:tblGrid>
      <w:tr w:rsidR="005D2B8B" w14:paraId="128326DC" w14:textId="77777777" w:rsidTr="005D2B8B">
        <w:tc>
          <w:tcPr>
            <w:tcW w:w="1250" w:type="dxa"/>
            <w:shd w:val="clear" w:color="auto" w:fill="164368"/>
            <w:vAlign w:val="center"/>
          </w:tcPr>
          <w:p w14:paraId="6246A21D" w14:textId="77777777" w:rsidR="005D2B8B" w:rsidRDefault="005D2B8B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16"/>
              </w:rPr>
              <w:t>No.</w:t>
            </w:r>
          </w:p>
        </w:tc>
        <w:tc>
          <w:tcPr>
            <w:tcW w:w="1584" w:type="dxa"/>
            <w:shd w:val="clear" w:color="auto" w:fill="164368"/>
            <w:vAlign w:val="center"/>
          </w:tcPr>
          <w:p w14:paraId="4AC61152" w14:textId="77777777" w:rsidR="005D2B8B" w:rsidRDefault="005D2B8B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16"/>
              </w:rPr>
              <w:t>Informasi yang Ditemukan</w:t>
            </w:r>
          </w:p>
        </w:tc>
        <w:tc>
          <w:tcPr>
            <w:tcW w:w="3398" w:type="dxa"/>
            <w:shd w:val="clear" w:color="auto" w:fill="164368"/>
            <w:vAlign w:val="center"/>
          </w:tcPr>
          <w:p w14:paraId="2B934803" w14:textId="77777777" w:rsidR="005D2B8B" w:rsidRDefault="005D2B8B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16"/>
              </w:rPr>
              <w:t>Nilai/Hasil</w:t>
            </w:r>
          </w:p>
        </w:tc>
      </w:tr>
      <w:tr w:rsidR="005D2B8B" w14:paraId="445FAB54" w14:textId="77777777" w:rsidTr="005D2B8B">
        <w:tc>
          <w:tcPr>
            <w:tcW w:w="1250" w:type="dxa"/>
            <w:vAlign w:val="center"/>
          </w:tcPr>
          <w:p w14:paraId="4C768F6D" w14:textId="77777777" w:rsidR="005D2B8B" w:rsidRDefault="005D2B8B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  <w:r>
              <w:t>1</w:t>
            </w:r>
          </w:p>
        </w:tc>
        <w:tc>
          <w:tcPr>
            <w:tcW w:w="1584" w:type="dxa"/>
            <w:vAlign w:val="center"/>
          </w:tcPr>
          <w:p w14:paraId="7B6929B4" w14:textId="77777777" w:rsidR="005D2B8B" w:rsidRDefault="005D2B8B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  <w:r>
              <w:t>IP Address</w:t>
            </w:r>
          </w:p>
        </w:tc>
        <w:tc>
          <w:tcPr>
            <w:tcW w:w="3398" w:type="dxa"/>
            <w:vAlign w:val="center"/>
          </w:tcPr>
          <w:p w14:paraId="0C71C7D1" w14:textId="446D3E01" w:rsidR="005D2B8B" w:rsidRDefault="005D2B8B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  <w:r>
              <w:t>172.67.186.51</w:t>
            </w:r>
          </w:p>
        </w:tc>
      </w:tr>
      <w:tr w:rsidR="005D2B8B" w14:paraId="7F6FBF8D" w14:textId="77777777" w:rsidTr="005D2B8B">
        <w:tc>
          <w:tcPr>
            <w:tcW w:w="1250" w:type="dxa"/>
            <w:vAlign w:val="center"/>
          </w:tcPr>
          <w:p w14:paraId="253C80D2" w14:textId="77777777" w:rsidR="005D2B8B" w:rsidRDefault="005D2B8B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  <w:r>
              <w:t>2</w:t>
            </w:r>
          </w:p>
        </w:tc>
        <w:tc>
          <w:tcPr>
            <w:tcW w:w="1584" w:type="dxa"/>
            <w:vAlign w:val="center"/>
          </w:tcPr>
          <w:p w14:paraId="1D26C0D2" w14:textId="77777777" w:rsidR="005D2B8B" w:rsidRDefault="005D2B8B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  <w:r>
              <w:t>MX Record</w:t>
            </w:r>
          </w:p>
        </w:tc>
        <w:tc>
          <w:tcPr>
            <w:tcW w:w="3398" w:type="dxa"/>
            <w:vAlign w:val="center"/>
          </w:tcPr>
          <w:p w14:paraId="72C00B88" w14:textId="009D2DBB" w:rsidR="005D2B8B" w:rsidRDefault="005D2B8B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  <w:r>
              <w:t>-</w:t>
            </w:r>
          </w:p>
        </w:tc>
      </w:tr>
      <w:tr w:rsidR="005D2B8B" w14:paraId="1B11F824" w14:textId="77777777" w:rsidTr="005D2B8B">
        <w:tc>
          <w:tcPr>
            <w:tcW w:w="1250" w:type="dxa"/>
            <w:vAlign w:val="center"/>
          </w:tcPr>
          <w:p w14:paraId="7D148C24" w14:textId="77777777" w:rsidR="005D2B8B" w:rsidRDefault="005D2B8B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  <w:r>
              <w:t>3</w:t>
            </w:r>
          </w:p>
        </w:tc>
        <w:tc>
          <w:tcPr>
            <w:tcW w:w="1584" w:type="dxa"/>
            <w:vAlign w:val="center"/>
          </w:tcPr>
          <w:p w14:paraId="18512E1A" w14:textId="77777777" w:rsidR="005D2B8B" w:rsidRDefault="005D2B8B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  <w:r>
              <w:t>NS Record</w:t>
            </w:r>
          </w:p>
        </w:tc>
        <w:tc>
          <w:tcPr>
            <w:tcW w:w="3398" w:type="dxa"/>
            <w:vAlign w:val="center"/>
          </w:tcPr>
          <w:p w14:paraId="7D625A02" w14:textId="1E888A1E" w:rsidR="005D2B8B" w:rsidRDefault="005D2B8B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  <w:r>
              <w:t>-</w:t>
            </w:r>
          </w:p>
        </w:tc>
      </w:tr>
      <w:tr w:rsidR="005D2B8B" w14:paraId="3137F933" w14:textId="77777777" w:rsidTr="005D2B8B">
        <w:tc>
          <w:tcPr>
            <w:tcW w:w="1250" w:type="dxa"/>
            <w:vAlign w:val="center"/>
          </w:tcPr>
          <w:p w14:paraId="1B6943F6" w14:textId="77777777" w:rsidR="005D2B8B" w:rsidRDefault="005D2B8B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  <w:r>
              <w:t>4</w:t>
            </w:r>
          </w:p>
        </w:tc>
        <w:tc>
          <w:tcPr>
            <w:tcW w:w="1584" w:type="dxa"/>
            <w:vAlign w:val="center"/>
          </w:tcPr>
          <w:p w14:paraId="306107C3" w14:textId="77777777" w:rsidR="005D2B8B" w:rsidRDefault="005D2B8B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  <w:r>
              <w:t>TXT Record</w:t>
            </w:r>
          </w:p>
        </w:tc>
        <w:tc>
          <w:tcPr>
            <w:tcW w:w="3398" w:type="dxa"/>
            <w:vAlign w:val="center"/>
          </w:tcPr>
          <w:p w14:paraId="1573A40D" w14:textId="3EF1998A" w:rsidR="005D2B8B" w:rsidRDefault="005D2B8B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  <w:r>
              <w:t>-</w:t>
            </w:r>
          </w:p>
        </w:tc>
      </w:tr>
      <w:tr w:rsidR="005D2B8B" w14:paraId="6683F85C" w14:textId="77777777" w:rsidTr="005D2B8B">
        <w:tc>
          <w:tcPr>
            <w:tcW w:w="1250" w:type="dxa"/>
            <w:vAlign w:val="center"/>
          </w:tcPr>
          <w:p w14:paraId="73220BAB" w14:textId="5DDA331D" w:rsidR="005D2B8B" w:rsidRDefault="005D2B8B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  <w:r>
              <w:rPr>
                <w:rFonts w:cs="Times New Roman"/>
              </w:rPr>
              <w:t>5</w:t>
            </w:r>
          </w:p>
        </w:tc>
        <w:tc>
          <w:tcPr>
            <w:tcW w:w="1584" w:type="dxa"/>
            <w:vAlign w:val="center"/>
          </w:tcPr>
          <w:p w14:paraId="7C26870B" w14:textId="77777777" w:rsidR="005D2B8B" w:rsidRDefault="005D2B8B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  <w:r>
              <w:t>ASN</w:t>
            </w:r>
          </w:p>
        </w:tc>
        <w:tc>
          <w:tcPr>
            <w:tcW w:w="3398" w:type="dxa"/>
            <w:vAlign w:val="center"/>
          </w:tcPr>
          <w:p w14:paraId="6D17AECC" w14:textId="74324066" w:rsidR="005D2B8B" w:rsidRDefault="005D2B8B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  <w:r>
              <w:t>CLOUDFLARENET - Cloudflare, Inc.</w:t>
            </w:r>
          </w:p>
        </w:tc>
      </w:tr>
    </w:tbl>
    <w:p w14:paraId="1DD1DC62" w14:textId="77777777" w:rsidR="005D2B8B" w:rsidRDefault="005D2B8B">
      <w:pPr>
        <w:spacing w:before="40" w:after="40" w:line="23" w:lineRule="atLeast"/>
        <w:jc w:val="both"/>
        <w:rPr>
          <w:rFonts w:ascii="Times New Roman" w:hAnsi="Times New Roman" w:cs="Times New Roman"/>
        </w:rPr>
      </w:pPr>
    </w:p>
    <w:p w14:paraId="01FD82E8" w14:textId="2891FDDE" w:rsidR="005D2B8B" w:rsidRDefault="005D2B8B">
      <w:pPr>
        <w:spacing w:before="40" w:after="40" w:line="23" w:lineRule="atLeas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Evidence:</w:t>
      </w:r>
    </w:p>
    <w:p w14:paraId="348A0873" w14:textId="301C25AD" w:rsidR="005D2B8B" w:rsidRDefault="005D2B8B" w:rsidP="005D2B8B">
      <w:pPr>
        <w:spacing w:before="40" w:after="40" w:line="23" w:lineRule="atLeast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2DE3836" wp14:editId="0024413B">
            <wp:extent cx="5359079" cy="3345856"/>
            <wp:effectExtent l="0" t="0" r="0" b="6985"/>
            <wp:docPr id="24003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034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63953" cy="334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B4C8E" w14:textId="7EDDCB6C" w:rsidR="00337DA7" w:rsidRDefault="00000000">
      <w:pPr>
        <w:spacing w:before="40" w:after="40" w:line="23" w:lineRule="atLeas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Analisis hasil DNSdumpster:</w:t>
      </w:r>
    </w:p>
    <w:p w14:paraId="0744DF12" w14:textId="77777777" w:rsidR="00337DA7" w:rsidRDefault="00000000">
      <w:pPr>
        <w:spacing w:before="40" w:after="40" w:line="23" w:lineRule="atLeas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DNSdumpster menampilkan peta infrastruktur DNS lengkap termasuk IP address, MX, NS, dan TXT record.</w:t>
      </w:r>
    </w:p>
    <w:p w14:paraId="782E7633" w14:textId="77777777" w:rsidR="00337DA7" w:rsidRDefault="00000000">
      <w:pPr>
        <w:spacing w:before="40" w:after="40" w:line="23" w:lineRule="atLeas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Domain menggunakan layanan shared hosting Niagahoster dengan IP publik dan konfigurasi SPF untuk email.</w:t>
      </w:r>
    </w:p>
    <w:p w14:paraId="56D5BA79" w14:textId="77777777" w:rsidR="005D2B8B" w:rsidRDefault="005D2B8B">
      <w:pPr>
        <w:spacing w:before="40" w:after="40" w:line="23" w:lineRule="atLeast"/>
        <w:jc w:val="both"/>
        <w:rPr>
          <w:rFonts w:ascii="Times New Roman" w:hAnsi="Times New Roman" w:cs="Times New Roman"/>
        </w:rPr>
      </w:pPr>
    </w:p>
    <w:p w14:paraId="2979795E" w14:textId="77777777" w:rsidR="00337DA7" w:rsidRDefault="00337DA7">
      <w:pPr>
        <w:pStyle w:val="Heading1"/>
        <w:spacing w:before="40" w:after="40" w:line="23" w:lineRule="atLeast"/>
        <w:jc w:val="both"/>
        <w:rPr>
          <w:rFonts w:ascii="Times New Roman" w:hAnsi="Times New Roman" w:cs="Times New Roman"/>
        </w:rPr>
      </w:pPr>
    </w:p>
    <w:p w14:paraId="3431C1EC" w14:textId="77777777" w:rsidR="00337DA7" w:rsidRDefault="00000000">
      <w:pPr>
        <w:pStyle w:val="Heading1"/>
        <w:spacing w:before="40" w:after="40" w:line="23" w:lineRule="atLeas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F. GOOGLE HACKING / GOOGLE DORK</w:t>
      </w:r>
    </w:p>
    <w:p w14:paraId="73E94C1B" w14:textId="77777777" w:rsidR="00337DA7" w:rsidRDefault="00000000">
      <w:pPr>
        <w:spacing w:before="40" w:after="40" w:line="23" w:lineRule="atLeas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Percobaan sesuai modul: gunakan Google Dork untuk mempersempit hasil pencarian.</w:t>
      </w:r>
    </w:p>
    <w:p w14:paraId="58198BB0" w14:textId="77777777" w:rsidR="00337DA7" w:rsidRDefault="00000000">
      <w:pPr>
        <w:spacing w:before="40" w:after="40" w:line="23" w:lineRule="atLeas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Contoh format dari modul:</w:t>
      </w:r>
    </w:p>
    <w:p w14:paraId="6710BDB8" w14:textId="77777777" w:rsidR="00337DA7" w:rsidRDefault="00000000">
      <w:pPr>
        <w:spacing w:before="40" w:after="40" w:line="23" w:lineRule="atLeast"/>
        <w:ind w:left="432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16"/>
        </w:rPr>
        <w:t>inurl:/login.php</w:t>
      </w:r>
    </w:p>
    <w:p w14:paraId="084B336F" w14:textId="77777777" w:rsidR="00337DA7" w:rsidRDefault="00000000">
      <w:pPr>
        <w:spacing w:before="40" w:after="40" w:line="23" w:lineRule="atLeast"/>
        <w:ind w:left="432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16"/>
        </w:rPr>
        <w:t xml:space="preserve">inurl:/administrator </w:t>
      </w:r>
      <w:proofErr w:type="gramStart"/>
      <w:r>
        <w:rPr>
          <w:rFonts w:ascii="Times New Roman" w:hAnsi="Times New Roman" w:cs="Times New Roman"/>
          <w:sz w:val="16"/>
        </w:rPr>
        <w:t>site:example.com</w:t>
      </w:r>
      <w:proofErr w:type="gramEnd"/>
    </w:p>
    <w:p w14:paraId="4800D8E7" w14:textId="77777777" w:rsidR="00337DA7" w:rsidRDefault="00000000">
      <w:pPr>
        <w:spacing w:before="40" w:after="40" w:line="23" w:lineRule="atLeast"/>
        <w:ind w:left="432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  <w:sz w:val="16"/>
        </w:rPr>
        <w:t>site:target.com</w:t>
      </w:r>
      <w:proofErr w:type="gramEnd"/>
    </w:p>
    <w:p w14:paraId="638DFCDE" w14:textId="77777777" w:rsidR="00337DA7" w:rsidRDefault="00000000">
      <w:pPr>
        <w:spacing w:before="40" w:after="40" w:line="23" w:lineRule="atLeast"/>
        <w:ind w:left="432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  <w:sz w:val="16"/>
        </w:rPr>
        <w:t>intitle:Network</w:t>
      </w:r>
      <w:proofErr w:type="gramEnd"/>
    </w:p>
    <w:p w14:paraId="592AC084" w14:textId="77777777" w:rsidR="00337DA7" w:rsidRDefault="00000000">
      <w:pPr>
        <w:spacing w:before="40" w:after="40" w:line="23" w:lineRule="atLeast"/>
        <w:ind w:left="432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16"/>
        </w:rPr>
        <w:t>inurl:/upload</w:t>
      </w:r>
    </w:p>
    <w:p w14:paraId="5828690F" w14:textId="77777777" w:rsidR="00337DA7" w:rsidRDefault="00000000">
      <w:pPr>
        <w:spacing w:before="40" w:after="40" w:line="23" w:lineRule="atLeast"/>
        <w:ind w:left="432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  <w:sz w:val="16"/>
        </w:rPr>
        <w:t>related:example.com</w:t>
      </w:r>
      <w:proofErr w:type="gramEnd"/>
    </w:p>
    <w:p w14:paraId="21534DE0" w14:textId="77777777" w:rsidR="00337DA7" w:rsidRDefault="00000000">
      <w:pPr>
        <w:spacing w:before="40" w:after="40" w:line="23" w:lineRule="atLeast"/>
        <w:ind w:left="432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16"/>
        </w:rPr>
        <w:t>intext:"kata pencarian"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2"/>
        <w:gridCol w:w="2731"/>
        <w:gridCol w:w="3486"/>
        <w:gridCol w:w="2902"/>
      </w:tblGrid>
      <w:tr w:rsidR="00A004D1" w14:paraId="64DE749A" w14:textId="77777777" w:rsidTr="00A004D1">
        <w:trPr>
          <w:jc w:val="center"/>
        </w:trPr>
        <w:tc>
          <w:tcPr>
            <w:tcW w:w="430" w:type="dxa"/>
            <w:shd w:val="clear" w:color="auto" w:fill="164368"/>
            <w:vAlign w:val="center"/>
          </w:tcPr>
          <w:p w14:paraId="13DF53A8" w14:textId="77777777" w:rsidR="00A004D1" w:rsidRDefault="00A004D1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16"/>
              </w:rPr>
              <w:t>No.</w:t>
            </w:r>
          </w:p>
        </w:tc>
        <w:tc>
          <w:tcPr>
            <w:tcW w:w="2505" w:type="dxa"/>
            <w:shd w:val="clear" w:color="auto" w:fill="164368"/>
            <w:vAlign w:val="center"/>
          </w:tcPr>
          <w:p w14:paraId="7999203B" w14:textId="77777777" w:rsidR="00A004D1" w:rsidRDefault="00A004D1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16"/>
              </w:rPr>
              <w:t>Dork/Query yang Digunakan</w:t>
            </w:r>
          </w:p>
        </w:tc>
        <w:tc>
          <w:tcPr>
            <w:tcW w:w="3192" w:type="dxa"/>
            <w:shd w:val="clear" w:color="auto" w:fill="164368"/>
            <w:vAlign w:val="center"/>
          </w:tcPr>
          <w:p w14:paraId="02766D3A" w14:textId="77777777" w:rsidR="00A004D1" w:rsidRDefault="00A004D1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16"/>
              </w:rPr>
              <w:t>Hasil yang Ditemukan</w:t>
            </w:r>
          </w:p>
        </w:tc>
        <w:tc>
          <w:tcPr>
            <w:tcW w:w="2660" w:type="dxa"/>
            <w:shd w:val="clear" w:color="auto" w:fill="164368"/>
            <w:vAlign w:val="center"/>
          </w:tcPr>
          <w:p w14:paraId="1448EBDE" w14:textId="77777777" w:rsidR="00A004D1" w:rsidRDefault="00A004D1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16"/>
              </w:rPr>
              <w:t>Evidence</w:t>
            </w:r>
          </w:p>
        </w:tc>
      </w:tr>
      <w:tr w:rsidR="00A004D1" w14:paraId="03CAF09B" w14:textId="77777777" w:rsidTr="00A004D1">
        <w:trPr>
          <w:jc w:val="center"/>
        </w:trPr>
        <w:tc>
          <w:tcPr>
            <w:tcW w:w="430" w:type="dxa"/>
            <w:vAlign w:val="center"/>
          </w:tcPr>
          <w:p w14:paraId="452C17C7" w14:textId="77777777" w:rsidR="00A004D1" w:rsidRDefault="00A004D1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  <w:r>
              <w:t>1</w:t>
            </w:r>
          </w:p>
        </w:tc>
        <w:tc>
          <w:tcPr>
            <w:tcW w:w="2505" w:type="dxa"/>
            <w:vAlign w:val="center"/>
          </w:tcPr>
          <w:p w14:paraId="47991358" w14:textId="07345409" w:rsidR="00A004D1" w:rsidRDefault="00A004D1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  <w:proofErr w:type="gramStart"/>
            <w:r>
              <w:t>site:nyamankost.ours.web.id</w:t>
            </w:r>
            <w:proofErr w:type="gramEnd"/>
          </w:p>
        </w:tc>
        <w:tc>
          <w:tcPr>
            <w:tcW w:w="3192" w:type="dxa"/>
            <w:vAlign w:val="center"/>
          </w:tcPr>
          <w:p w14:paraId="5687FFF1" w14:textId="77777777" w:rsidR="00A004D1" w:rsidRDefault="00A004D1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  <w:r>
              <w:t>Menampilkan halaman utama dan halaman login</w:t>
            </w:r>
          </w:p>
        </w:tc>
        <w:tc>
          <w:tcPr>
            <w:tcW w:w="2660" w:type="dxa"/>
            <w:vAlign w:val="center"/>
          </w:tcPr>
          <w:p w14:paraId="3A72ACBF" w14:textId="71174396" w:rsidR="00A004D1" w:rsidRDefault="00A004D1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2488CB7A" wp14:editId="1D1BE48B">
                  <wp:extent cx="1624037" cy="1139483"/>
                  <wp:effectExtent l="0" t="0" r="0" b="3810"/>
                  <wp:docPr id="11007181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0718107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866" cy="11498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004D1" w14:paraId="7C0E29C8" w14:textId="77777777" w:rsidTr="00A004D1">
        <w:trPr>
          <w:jc w:val="center"/>
        </w:trPr>
        <w:tc>
          <w:tcPr>
            <w:tcW w:w="430" w:type="dxa"/>
            <w:vAlign w:val="center"/>
          </w:tcPr>
          <w:p w14:paraId="1B7D213C" w14:textId="77777777" w:rsidR="00A004D1" w:rsidRDefault="00A004D1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  <w:r>
              <w:t>2</w:t>
            </w:r>
          </w:p>
        </w:tc>
        <w:tc>
          <w:tcPr>
            <w:tcW w:w="2505" w:type="dxa"/>
            <w:vAlign w:val="center"/>
          </w:tcPr>
          <w:p w14:paraId="2A70B3BE" w14:textId="7D889623" w:rsidR="00A004D1" w:rsidRDefault="00A004D1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  <w:r>
              <w:t xml:space="preserve">inurl:/login </w:t>
            </w:r>
            <w:proofErr w:type="gramStart"/>
            <w:r>
              <w:t>site:nyamankost.ours.web.id</w:t>
            </w:r>
            <w:proofErr w:type="gramEnd"/>
          </w:p>
        </w:tc>
        <w:tc>
          <w:tcPr>
            <w:tcW w:w="3192" w:type="dxa"/>
            <w:vAlign w:val="center"/>
          </w:tcPr>
          <w:p w14:paraId="40AC5BA9" w14:textId="283B99EE" w:rsidR="00A004D1" w:rsidRDefault="00A004D1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  <w:r>
              <w:t>https://nyamankost.ours.web.id/login ditemukan</w:t>
            </w:r>
          </w:p>
        </w:tc>
        <w:tc>
          <w:tcPr>
            <w:tcW w:w="2660" w:type="dxa"/>
            <w:vAlign w:val="center"/>
          </w:tcPr>
          <w:p w14:paraId="2F4541DB" w14:textId="503DE6B9" w:rsidR="00A004D1" w:rsidRDefault="00A004D1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71C92CBB" wp14:editId="12040065">
                  <wp:extent cx="1705760" cy="1090246"/>
                  <wp:effectExtent l="0" t="0" r="0" b="0"/>
                  <wp:docPr id="17085611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8561194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4894" cy="11024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004D1" w14:paraId="721C705D" w14:textId="77777777" w:rsidTr="00A004D1">
        <w:trPr>
          <w:jc w:val="center"/>
        </w:trPr>
        <w:tc>
          <w:tcPr>
            <w:tcW w:w="430" w:type="dxa"/>
            <w:vAlign w:val="center"/>
          </w:tcPr>
          <w:p w14:paraId="4665C7FB" w14:textId="77777777" w:rsidR="00A004D1" w:rsidRDefault="00A004D1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  <w:r>
              <w:t>3</w:t>
            </w:r>
          </w:p>
        </w:tc>
        <w:tc>
          <w:tcPr>
            <w:tcW w:w="2505" w:type="dxa"/>
            <w:vAlign w:val="center"/>
          </w:tcPr>
          <w:p w14:paraId="49B5B86E" w14:textId="7BF4B7BE" w:rsidR="00A004D1" w:rsidRDefault="00A004D1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  <w:r>
              <w:t xml:space="preserve">intitle:"nyamankost" </w:t>
            </w:r>
            <w:proofErr w:type="gramStart"/>
            <w:r>
              <w:t>inurl:admin</w:t>
            </w:r>
            <w:proofErr w:type="gramEnd"/>
          </w:p>
        </w:tc>
        <w:tc>
          <w:tcPr>
            <w:tcW w:w="3192" w:type="dxa"/>
            <w:vAlign w:val="center"/>
          </w:tcPr>
          <w:p w14:paraId="5B714267" w14:textId="77777777" w:rsidR="00A004D1" w:rsidRDefault="00A004D1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  <w:r>
              <w:t>Tidak ada hasil relevan</w:t>
            </w:r>
          </w:p>
        </w:tc>
        <w:tc>
          <w:tcPr>
            <w:tcW w:w="2660" w:type="dxa"/>
            <w:vAlign w:val="center"/>
          </w:tcPr>
          <w:p w14:paraId="230D5F95" w14:textId="68CD1DF8" w:rsidR="00A004D1" w:rsidRDefault="00A004D1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16D3023B" wp14:editId="224A5996">
                  <wp:extent cx="1678868" cy="822960"/>
                  <wp:effectExtent l="0" t="0" r="0" b="0"/>
                  <wp:docPr id="13727541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8817" cy="83273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004D1" w14:paraId="10839F20" w14:textId="77777777" w:rsidTr="00A004D1">
        <w:trPr>
          <w:jc w:val="center"/>
        </w:trPr>
        <w:tc>
          <w:tcPr>
            <w:tcW w:w="430" w:type="dxa"/>
            <w:vAlign w:val="center"/>
          </w:tcPr>
          <w:p w14:paraId="480F8889" w14:textId="77777777" w:rsidR="00A004D1" w:rsidRDefault="00A004D1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  <w:r>
              <w:t>4</w:t>
            </w:r>
          </w:p>
        </w:tc>
        <w:tc>
          <w:tcPr>
            <w:tcW w:w="2505" w:type="dxa"/>
            <w:vAlign w:val="center"/>
          </w:tcPr>
          <w:p w14:paraId="16F5C737" w14:textId="7639FE1D" w:rsidR="00A004D1" w:rsidRDefault="00A004D1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  <w:proofErr w:type="gramStart"/>
            <w:r>
              <w:t>site:nyamankost.ours.web.id</w:t>
            </w:r>
            <w:proofErr w:type="gramEnd"/>
            <w:r>
              <w:t xml:space="preserve"> filetype:php</w:t>
            </w:r>
          </w:p>
        </w:tc>
        <w:tc>
          <w:tcPr>
            <w:tcW w:w="3192" w:type="dxa"/>
            <w:vAlign w:val="center"/>
          </w:tcPr>
          <w:p w14:paraId="6DE83B7B" w14:textId="77777777" w:rsidR="00A004D1" w:rsidRDefault="00A004D1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  <w:r>
              <w:t>Beberapa file .php terdeteksi</w:t>
            </w:r>
          </w:p>
        </w:tc>
        <w:tc>
          <w:tcPr>
            <w:tcW w:w="2660" w:type="dxa"/>
            <w:vAlign w:val="center"/>
          </w:tcPr>
          <w:p w14:paraId="013EC7DC" w14:textId="12FBFAE0" w:rsidR="00A004D1" w:rsidRDefault="00A004D1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7D41BB8" wp14:editId="71E4595E">
                  <wp:extent cx="1675340" cy="1280160"/>
                  <wp:effectExtent l="0" t="0" r="1270" b="0"/>
                  <wp:docPr id="7682803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8280353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8299" cy="12900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004D1" w14:paraId="7837792D" w14:textId="77777777" w:rsidTr="00A004D1">
        <w:trPr>
          <w:jc w:val="center"/>
        </w:trPr>
        <w:tc>
          <w:tcPr>
            <w:tcW w:w="430" w:type="dxa"/>
            <w:vAlign w:val="center"/>
          </w:tcPr>
          <w:p w14:paraId="247C42C7" w14:textId="77777777" w:rsidR="00A004D1" w:rsidRDefault="00A004D1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  <w:r>
              <w:t>5</w:t>
            </w:r>
          </w:p>
        </w:tc>
        <w:tc>
          <w:tcPr>
            <w:tcW w:w="2505" w:type="dxa"/>
            <w:vAlign w:val="center"/>
          </w:tcPr>
          <w:p w14:paraId="4E1A8FF4" w14:textId="29D695BF" w:rsidR="00A004D1" w:rsidRDefault="00A004D1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  <w:r>
              <w:t xml:space="preserve">intext:"nyamankost" </w:t>
            </w:r>
            <w:proofErr w:type="gramStart"/>
            <w:r>
              <w:t>inurl:upload</w:t>
            </w:r>
            <w:proofErr w:type="gramEnd"/>
          </w:p>
        </w:tc>
        <w:tc>
          <w:tcPr>
            <w:tcW w:w="3192" w:type="dxa"/>
            <w:vAlign w:val="center"/>
          </w:tcPr>
          <w:p w14:paraId="6C115E4D" w14:textId="77777777" w:rsidR="00A004D1" w:rsidRDefault="00A004D1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  <w:r>
              <w:t>Tidak ditemukan halaman upload publik</w:t>
            </w:r>
          </w:p>
        </w:tc>
        <w:tc>
          <w:tcPr>
            <w:tcW w:w="2660" w:type="dxa"/>
            <w:vAlign w:val="center"/>
          </w:tcPr>
          <w:p w14:paraId="715BA7EE" w14:textId="7E5C9BD2" w:rsidR="00A004D1" w:rsidRDefault="00A004D1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1D2B236" wp14:editId="3317F209">
                  <wp:extent cx="1668703" cy="1132450"/>
                  <wp:effectExtent l="0" t="0" r="8255" b="0"/>
                  <wp:docPr id="9353018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5301868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9803" cy="11399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25DBCD3" w14:textId="049A4E9B" w:rsidR="00A004D1" w:rsidRPr="002634CF" w:rsidRDefault="00A004D1">
      <w:pPr>
        <w:pStyle w:val="Heading1"/>
        <w:spacing w:before="40" w:after="40" w:line="23" w:lineRule="atLeast"/>
        <w:jc w:val="both"/>
        <w:rPr>
          <w:rFonts w:ascii="Times New Roman" w:hAnsi="Times New Roman" w:cs="Times New Roman"/>
          <w:b w:val="0"/>
          <w:bCs w:val="0"/>
          <w:color w:val="000000" w:themeColor="text1"/>
          <w:sz w:val="20"/>
          <w:szCs w:val="20"/>
        </w:rPr>
      </w:pPr>
      <w:proofErr w:type="gramStart"/>
      <w:r>
        <w:rPr>
          <w:rFonts w:ascii="Times New Roman" w:hAnsi="Times New Roman" w:cs="Times New Roman"/>
          <w:b w:val="0"/>
          <w:bCs w:val="0"/>
          <w:color w:val="000000" w:themeColor="text1"/>
          <w:sz w:val="20"/>
          <w:szCs w:val="20"/>
        </w:rPr>
        <w:t>Catatan :</w:t>
      </w:r>
      <w:proofErr w:type="gramEnd"/>
    </w:p>
    <w:p w14:paraId="13180B53" w14:textId="2D3D940B" w:rsidR="00A004D1" w:rsidRPr="00A004D1" w:rsidRDefault="00A004D1" w:rsidP="00A004D1">
      <w:r>
        <w:t>Seluruh pencarian site: dan kombinasi Google Dork terhadap nyamankost.ours.web.id tidak menghasilkan satu pun dokumen ter-index, mengindikasikan domain belum di-crawl oleh Google (kemungkinan karena usia domain yang masih baru, per WHOIS terdaftar Desember 2025). Temuan ini penting: artinya passive reconnaissance berbasis search engine tidak efektif untuk target ini, dan teknik yang lebih relevan untuk tahap selanjutnya adalah direct reconnaissance seperti Directory/File Enumeration (DirBuster) dan crawling langsung (Hakrawler), karena keduanya tidak bergantung pada index Google.</w:t>
      </w:r>
    </w:p>
    <w:p w14:paraId="425B569A" w14:textId="5989B600" w:rsidR="00337DA7" w:rsidRDefault="00000000">
      <w:pPr>
        <w:pStyle w:val="Heading1"/>
        <w:spacing w:before="40" w:after="40" w:line="23" w:lineRule="atLeas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G. GOOGLE HACKING DATABASE (GHDB)</w:t>
      </w:r>
    </w:p>
    <w:p w14:paraId="45162351" w14:textId="77777777" w:rsidR="00337DA7" w:rsidRDefault="00000000">
      <w:pPr>
        <w:spacing w:before="40" w:after="40" w:line="23" w:lineRule="atLeas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Percobaan sesuai modul: cari dork yang relevan melalui Google Hacking Database dan catat dork yang dipelajari.</w:t>
      </w:r>
    </w:p>
    <w:tbl>
      <w:tblPr>
        <w:tblStyle w:val="TableGrid"/>
        <w:tblW w:w="10675" w:type="dxa"/>
        <w:jc w:val="center"/>
        <w:tblLook w:val="04A0" w:firstRow="1" w:lastRow="0" w:firstColumn="1" w:lastColumn="0" w:noHBand="0" w:noVBand="1"/>
      </w:tblPr>
      <w:tblGrid>
        <w:gridCol w:w="452"/>
        <w:gridCol w:w="1274"/>
        <w:gridCol w:w="2731"/>
        <w:gridCol w:w="1759"/>
        <w:gridCol w:w="4668"/>
      </w:tblGrid>
      <w:tr w:rsidR="00337DA7" w14:paraId="05D4CD6D" w14:textId="77777777" w:rsidTr="00EF7D68">
        <w:trPr>
          <w:jc w:val="center"/>
        </w:trPr>
        <w:tc>
          <w:tcPr>
            <w:tcW w:w="452" w:type="dxa"/>
            <w:shd w:val="clear" w:color="auto" w:fill="164368"/>
            <w:vAlign w:val="center"/>
          </w:tcPr>
          <w:p w14:paraId="7D55BE4D" w14:textId="77777777" w:rsidR="00337DA7" w:rsidRDefault="00000000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16"/>
              </w:rPr>
              <w:t>No.</w:t>
            </w:r>
          </w:p>
        </w:tc>
        <w:tc>
          <w:tcPr>
            <w:tcW w:w="1274" w:type="dxa"/>
            <w:shd w:val="clear" w:color="auto" w:fill="164368"/>
            <w:vAlign w:val="center"/>
          </w:tcPr>
          <w:p w14:paraId="5D72950B" w14:textId="77777777" w:rsidR="00337DA7" w:rsidRDefault="00000000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16"/>
              </w:rPr>
              <w:t>Kategori/Topik GHDB</w:t>
            </w:r>
          </w:p>
        </w:tc>
        <w:tc>
          <w:tcPr>
            <w:tcW w:w="2522" w:type="dxa"/>
            <w:shd w:val="clear" w:color="auto" w:fill="164368"/>
            <w:vAlign w:val="center"/>
          </w:tcPr>
          <w:p w14:paraId="0FCCB79E" w14:textId="77777777" w:rsidR="00337DA7" w:rsidRDefault="00000000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16"/>
              </w:rPr>
              <w:t>Dork yang Dipilih</w:t>
            </w:r>
          </w:p>
        </w:tc>
        <w:tc>
          <w:tcPr>
            <w:tcW w:w="1759" w:type="dxa"/>
            <w:shd w:val="clear" w:color="auto" w:fill="164368"/>
            <w:vAlign w:val="center"/>
          </w:tcPr>
          <w:p w14:paraId="3BACDC19" w14:textId="77777777" w:rsidR="00337DA7" w:rsidRDefault="00000000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16"/>
              </w:rPr>
              <w:t>Hasil Pengamatan</w:t>
            </w:r>
          </w:p>
        </w:tc>
        <w:tc>
          <w:tcPr>
            <w:tcW w:w="4668" w:type="dxa"/>
            <w:shd w:val="clear" w:color="auto" w:fill="164368"/>
            <w:vAlign w:val="center"/>
          </w:tcPr>
          <w:p w14:paraId="718491A8" w14:textId="77777777" w:rsidR="00337DA7" w:rsidRDefault="00000000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16"/>
              </w:rPr>
              <w:t>Evidence</w:t>
            </w:r>
          </w:p>
        </w:tc>
      </w:tr>
      <w:tr w:rsidR="00337DA7" w14:paraId="293CBDB2" w14:textId="77777777" w:rsidTr="00EF7D68">
        <w:trPr>
          <w:jc w:val="center"/>
        </w:trPr>
        <w:tc>
          <w:tcPr>
            <w:tcW w:w="452" w:type="dxa"/>
            <w:vAlign w:val="center"/>
          </w:tcPr>
          <w:p w14:paraId="4FD97795" w14:textId="77777777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  <w:r>
              <w:t>1</w:t>
            </w:r>
          </w:p>
        </w:tc>
        <w:tc>
          <w:tcPr>
            <w:tcW w:w="1274" w:type="dxa"/>
            <w:vAlign w:val="center"/>
          </w:tcPr>
          <w:p w14:paraId="64CD76AE" w14:textId="77777777" w:rsidR="00337DA7" w:rsidRDefault="00337DA7" w:rsidP="00A004D1">
            <w:pPr>
              <w:spacing w:before="40" w:after="40" w:line="23" w:lineRule="atLeast"/>
              <w:rPr>
                <w:rFonts w:ascii="Times New Roman" w:hAnsi="Times New Roman" w:cs="Times New Roman"/>
              </w:rPr>
            </w:pPr>
            <w:r>
              <w:t>Files Containing Passwords</w:t>
            </w:r>
          </w:p>
        </w:tc>
        <w:tc>
          <w:tcPr>
            <w:tcW w:w="2522" w:type="dxa"/>
            <w:vAlign w:val="center"/>
          </w:tcPr>
          <w:p w14:paraId="394ECC1A" w14:textId="77777777" w:rsidR="00337DA7" w:rsidRDefault="00337DA7" w:rsidP="00A004D1">
            <w:pPr>
              <w:spacing w:before="40" w:after="40" w:line="23" w:lineRule="atLeast"/>
              <w:rPr>
                <w:rFonts w:ascii="Times New Roman" w:hAnsi="Times New Roman" w:cs="Times New Roman"/>
              </w:rPr>
            </w:pPr>
            <w:r>
              <w:t>intitle:"index of" "config.php"</w:t>
            </w:r>
          </w:p>
        </w:tc>
        <w:tc>
          <w:tcPr>
            <w:tcW w:w="1759" w:type="dxa"/>
            <w:vAlign w:val="center"/>
          </w:tcPr>
          <w:p w14:paraId="1EF8C196" w14:textId="7CCD4E1A" w:rsidR="00337DA7" w:rsidRDefault="0007080C" w:rsidP="00A004D1">
            <w:pPr>
              <w:spacing w:before="40" w:after="40" w:line="23" w:lineRule="atLeast"/>
              <w:rPr>
                <w:rFonts w:ascii="Times New Roman" w:hAnsi="Times New Roman" w:cs="Times New Roman"/>
              </w:rPr>
            </w:pPr>
            <w:r>
              <w:t>Tidak ditemukan hasil yang relevan dengan domain target; Google melonggarkan query dan menampilkan hasil generik tidak terkait (php.net)</w:t>
            </w:r>
          </w:p>
        </w:tc>
        <w:tc>
          <w:tcPr>
            <w:tcW w:w="4668" w:type="dxa"/>
            <w:vAlign w:val="center"/>
          </w:tcPr>
          <w:p w14:paraId="48275D8D" w14:textId="0F3A9751" w:rsidR="00337DA7" w:rsidRDefault="0007080C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07E2AB98" wp14:editId="2AECF75C">
                  <wp:extent cx="2748547" cy="998806"/>
                  <wp:effectExtent l="0" t="0" r="0" b="0"/>
                  <wp:docPr id="4902987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0298763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4468" cy="10082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37DA7" w14:paraId="507B60AE" w14:textId="77777777" w:rsidTr="00EF7D68">
        <w:trPr>
          <w:jc w:val="center"/>
        </w:trPr>
        <w:tc>
          <w:tcPr>
            <w:tcW w:w="452" w:type="dxa"/>
            <w:vAlign w:val="center"/>
          </w:tcPr>
          <w:p w14:paraId="1A46167B" w14:textId="77777777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  <w:r>
              <w:t>2</w:t>
            </w:r>
          </w:p>
        </w:tc>
        <w:tc>
          <w:tcPr>
            <w:tcW w:w="1274" w:type="dxa"/>
            <w:vAlign w:val="center"/>
          </w:tcPr>
          <w:p w14:paraId="0DD924BC" w14:textId="77777777" w:rsidR="00337DA7" w:rsidRDefault="00337DA7" w:rsidP="00A004D1">
            <w:pPr>
              <w:spacing w:before="40" w:after="40" w:line="23" w:lineRule="atLeast"/>
              <w:rPr>
                <w:rFonts w:ascii="Times New Roman" w:hAnsi="Times New Roman" w:cs="Times New Roman"/>
              </w:rPr>
            </w:pPr>
            <w:r>
              <w:t>Web Server Detection</w:t>
            </w:r>
          </w:p>
        </w:tc>
        <w:tc>
          <w:tcPr>
            <w:tcW w:w="2522" w:type="dxa"/>
            <w:vAlign w:val="center"/>
          </w:tcPr>
          <w:p w14:paraId="5E62EEAD" w14:textId="22D3B2DC" w:rsidR="00337DA7" w:rsidRDefault="002634CF" w:rsidP="00A004D1">
            <w:pPr>
              <w:spacing w:before="40" w:after="40" w:line="23" w:lineRule="atLeast"/>
              <w:rPr>
                <w:rFonts w:ascii="Times New Roman" w:hAnsi="Times New Roman" w:cs="Times New Roman"/>
              </w:rPr>
            </w:pPr>
            <w:r>
              <w:t xml:space="preserve">intitle:"Success!" intext:"Your new web server is ready to use." </w:t>
            </w:r>
            <w:proofErr w:type="gramStart"/>
            <w:r>
              <w:t>site:nyamankost.ours.web.id</w:t>
            </w:r>
            <w:proofErr w:type="gramEnd"/>
          </w:p>
        </w:tc>
        <w:tc>
          <w:tcPr>
            <w:tcW w:w="1759" w:type="dxa"/>
            <w:vAlign w:val="center"/>
          </w:tcPr>
          <w:p w14:paraId="146B4D66" w14:textId="37791E65" w:rsidR="00337DA7" w:rsidRDefault="002634CF" w:rsidP="00A004D1">
            <w:pPr>
              <w:spacing w:before="40" w:after="40" w:line="23" w:lineRule="atLeast"/>
              <w:rPr>
                <w:rFonts w:ascii="Times New Roman" w:hAnsi="Times New Roman" w:cs="Times New Roman"/>
              </w:rPr>
            </w:pPr>
            <w:r>
              <w:t>Tidak ditemukan hasil; konsisten dengan temuan bahwa domain target belum ter-index Google. GHDB-ID: 7291</w:t>
            </w:r>
          </w:p>
        </w:tc>
        <w:tc>
          <w:tcPr>
            <w:tcW w:w="4668" w:type="dxa"/>
            <w:vAlign w:val="center"/>
          </w:tcPr>
          <w:p w14:paraId="738500C4" w14:textId="33306E9A" w:rsidR="00337DA7" w:rsidRDefault="002634CF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640FC822" wp14:editId="5B474C36">
                  <wp:extent cx="2827606" cy="1279578"/>
                  <wp:effectExtent l="0" t="0" r="0" b="0"/>
                  <wp:docPr id="19665165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6516586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4300" cy="12916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37DA7" w14:paraId="62CC9C07" w14:textId="77777777" w:rsidTr="00EF7D68">
        <w:trPr>
          <w:jc w:val="center"/>
        </w:trPr>
        <w:tc>
          <w:tcPr>
            <w:tcW w:w="452" w:type="dxa"/>
            <w:vAlign w:val="center"/>
          </w:tcPr>
          <w:p w14:paraId="2838C842" w14:textId="77777777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  <w:r>
              <w:t>3</w:t>
            </w:r>
          </w:p>
        </w:tc>
        <w:tc>
          <w:tcPr>
            <w:tcW w:w="1274" w:type="dxa"/>
            <w:vAlign w:val="center"/>
          </w:tcPr>
          <w:p w14:paraId="256745AC" w14:textId="77777777" w:rsidR="00337DA7" w:rsidRDefault="00337DA7" w:rsidP="00A004D1">
            <w:pPr>
              <w:spacing w:before="40" w:after="40" w:line="23" w:lineRule="atLeast"/>
              <w:rPr>
                <w:rFonts w:ascii="Times New Roman" w:hAnsi="Times New Roman" w:cs="Times New Roman"/>
              </w:rPr>
            </w:pPr>
            <w:r>
              <w:t>Sensitive Directories</w:t>
            </w:r>
          </w:p>
        </w:tc>
        <w:tc>
          <w:tcPr>
            <w:tcW w:w="2522" w:type="dxa"/>
            <w:vAlign w:val="center"/>
          </w:tcPr>
          <w:p w14:paraId="05E8AC15" w14:textId="1F4CD5F8" w:rsidR="00337DA7" w:rsidRDefault="00EF7D68" w:rsidP="00A004D1">
            <w:pPr>
              <w:spacing w:before="40" w:after="40" w:line="23" w:lineRule="atLeast"/>
              <w:rPr>
                <w:rFonts w:ascii="Times New Roman" w:hAnsi="Times New Roman" w:cs="Times New Roman"/>
              </w:rPr>
            </w:pPr>
            <w:r>
              <w:t xml:space="preserve">intitle:"index of" </w:t>
            </w:r>
            <w:proofErr w:type="gramStart"/>
            <w:r>
              <w:t>".env</w:t>
            </w:r>
            <w:proofErr w:type="gramEnd"/>
            <w:r>
              <w:t xml:space="preserve">" </w:t>
            </w:r>
            <w:proofErr w:type="gramStart"/>
            <w:r>
              <w:t>site:nyamankost.ours.web.id</w:t>
            </w:r>
            <w:proofErr w:type="gramEnd"/>
          </w:p>
        </w:tc>
        <w:tc>
          <w:tcPr>
            <w:tcW w:w="1759" w:type="dxa"/>
            <w:vAlign w:val="center"/>
          </w:tcPr>
          <w:p w14:paraId="4A1E57E0" w14:textId="2FB4515B" w:rsidR="00337DA7" w:rsidRDefault="00EF7D68" w:rsidP="00A004D1">
            <w:pPr>
              <w:spacing w:before="40" w:after="40" w:line="23" w:lineRule="atLeast"/>
              <w:rPr>
                <w:rFonts w:ascii="Times New Roman" w:hAnsi="Times New Roman" w:cs="Times New Roman"/>
              </w:rPr>
            </w:pPr>
            <w:r>
              <w:t>Tidak ditemukan hasil (dikonfirmasi Google untuk kedua varian query, dengan dan tanpa tanda kutip). GHDB-ID: 7533</w:t>
            </w:r>
          </w:p>
        </w:tc>
        <w:tc>
          <w:tcPr>
            <w:tcW w:w="4668" w:type="dxa"/>
            <w:vAlign w:val="center"/>
          </w:tcPr>
          <w:p w14:paraId="091E19B3" w14:textId="1690D9AA" w:rsidR="00337DA7" w:rsidRDefault="00EF7D68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DFB03E2" wp14:editId="158D96E6">
                  <wp:extent cx="2804481" cy="1041009"/>
                  <wp:effectExtent l="0" t="0" r="0" b="6985"/>
                  <wp:docPr id="5986272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8627267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3780" cy="1051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37DA7" w14:paraId="03C308AB" w14:textId="77777777" w:rsidTr="00EF7D68">
        <w:trPr>
          <w:jc w:val="center"/>
        </w:trPr>
        <w:tc>
          <w:tcPr>
            <w:tcW w:w="452" w:type="dxa"/>
            <w:vAlign w:val="center"/>
          </w:tcPr>
          <w:p w14:paraId="5E8A94A1" w14:textId="77777777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  <w:r>
              <w:t>4</w:t>
            </w:r>
          </w:p>
        </w:tc>
        <w:tc>
          <w:tcPr>
            <w:tcW w:w="1274" w:type="dxa"/>
            <w:vAlign w:val="center"/>
          </w:tcPr>
          <w:p w14:paraId="0574C766" w14:textId="1BFB9CD8" w:rsidR="00337DA7" w:rsidRDefault="00EF7D68" w:rsidP="00A004D1">
            <w:pPr>
              <w:spacing w:before="40" w:after="40" w:line="23" w:lineRule="atLeast"/>
              <w:rPr>
                <w:rFonts w:ascii="Times New Roman" w:hAnsi="Times New Roman" w:cs="Times New Roman"/>
              </w:rPr>
            </w:pPr>
            <w:r>
              <w:t>Pages Containing Login Portals</w:t>
            </w:r>
          </w:p>
        </w:tc>
        <w:tc>
          <w:tcPr>
            <w:tcW w:w="2522" w:type="dxa"/>
            <w:vAlign w:val="center"/>
          </w:tcPr>
          <w:p w14:paraId="6C123E89" w14:textId="5E3EDBE7" w:rsidR="00337DA7" w:rsidRDefault="00EF7D68" w:rsidP="00A004D1">
            <w:pPr>
              <w:spacing w:before="40" w:after="40" w:line="23" w:lineRule="atLeast"/>
              <w:rPr>
                <w:rFonts w:ascii="Times New Roman" w:hAnsi="Times New Roman" w:cs="Times New Roman"/>
              </w:rPr>
            </w:pPr>
            <w:r>
              <w:t xml:space="preserve">inurl:"login.php" </w:t>
            </w:r>
            <w:proofErr w:type="gramStart"/>
            <w:r>
              <w:t>site:nyamankost.ours.web.id</w:t>
            </w:r>
            <w:proofErr w:type="gramEnd"/>
          </w:p>
        </w:tc>
        <w:tc>
          <w:tcPr>
            <w:tcW w:w="1759" w:type="dxa"/>
            <w:vAlign w:val="center"/>
          </w:tcPr>
          <w:p w14:paraId="12F60D9A" w14:textId="77777777" w:rsidR="00337DA7" w:rsidRDefault="00337DA7" w:rsidP="00A004D1">
            <w:pPr>
              <w:spacing w:before="40" w:after="40" w:line="23" w:lineRule="atLeast"/>
              <w:rPr>
                <w:rFonts w:ascii="Times New Roman" w:hAnsi="Times New Roman" w:cs="Times New Roman"/>
              </w:rPr>
            </w:pPr>
            <w:r>
              <w:t>Ditemukan halaman login utama</w:t>
            </w:r>
          </w:p>
        </w:tc>
        <w:tc>
          <w:tcPr>
            <w:tcW w:w="4668" w:type="dxa"/>
            <w:vAlign w:val="center"/>
          </w:tcPr>
          <w:p w14:paraId="04747BEE" w14:textId="2C9F9FA1" w:rsidR="00337DA7" w:rsidRDefault="00EF7D68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02BB9B64" wp14:editId="2954B787">
                  <wp:extent cx="2764302" cy="1020046"/>
                  <wp:effectExtent l="0" t="0" r="0" b="8890"/>
                  <wp:docPr id="4692790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9279060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1283" cy="10300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37DA7" w14:paraId="157942A0" w14:textId="77777777" w:rsidTr="00EF7D68">
        <w:trPr>
          <w:jc w:val="center"/>
        </w:trPr>
        <w:tc>
          <w:tcPr>
            <w:tcW w:w="452" w:type="dxa"/>
            <w:vAlign w:val="center"/>
          </w:tcPr>
          <w:p w14:paraId="6C304C3B" w14:textId="77777777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  <w:r>
              <w:t>5</w:t>
            </w:r>
          </w:p>
        </w:tc>
        <w:tc>
          <w:tcPr>
            <w:tcW w:w="1274" w:type="dxa"/>
            <w:vAlign w:val="center"/>
          </w:tcPr>
          <w:p w14:paraId="13E9518C" w14:textId="77777777" w:rsidR="00337DA7" w:rsidRDefault="00337DA7" w:rsidP="00A004D1">
            <w:pPr>
              <w:spacing w:before="40" w:after="40" w:line="23" w:lineRule="atLeast"/>
              <w:rPr>
                <w:rFonts w:ascii="Times New Roman" w:hAnsi="Times New Roman" w:cs="Times New Roman"/>
              </w:rPr>
            </w:pPr>
            <w:r>
              <w:t>Error Messages</w:t>
            </w:r>
          </w:p>
        </w:tc>
        <w:tc>
          <w:tcPr>
            <w:tcW w:w="2522" w:type="dxa"/>
            <w:vAlign w:val="center"/>
          </w:tcPr>
          <w:p w14:paraId="78EA20BA" w14:textId="77777777" w:rsidR="00337DA7" w:rsidRDefault="00337DA7" w:rsidP="00A004D1">
            <w:pPr>
              <w:spacing w:before="40" w:after="40" w:line="23" w:lineRule="atLeast"/>
              <w:rPr>
                <w:rFonts w:ascii="Times New Roman" w:hAnsi="Times New Roman" w:cs="Times New Roman"/>
              </w:rPr>
            </w:pPr>
            <w:proofErr w:type="gramStart"/>
            <w:r>
              <w:t>site:nyamankost.ours.web.id</w:t>
            </w:r>
            <w:proofErr w:type="gramEnd"/>
            <w:r>
              <w:t xml:space="preserve"> "error" OR "warning"</w:t>
            </w:r>
          </w:p>
        </w:tc>
        <w:tc>
          <w:tcPr>
            <w:tcW w:w="1759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1462"/>
            </w:tblGrid>
            <w:tr w:rsidR="00EF7D68" w:rsidRPr="00EF7D68" w14:paraId="096E9C7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EFADD27" w14:textId="77777777" w:rsidR="00EF7D68" w:rsidRPr="00EF7D68" w:rsidRDefault="00EF7D68" w:rsidP="00EF7D6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0"/>
                      <w:lang w:val="en-ID" w:eastAsia="en-ID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90329FC" w14:textId="77777777" w:rsidR="00EF7D68" w:rsidRPr="00EF7D68" w:rsidRDefault="00EF7D68" w:rsidP="00EF7D6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D" w:eastAsia="en-ID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D" w:eastAsia="en-ID"/>
                    </w:rPr>
                    <w:t xml:space="preserve">Tidak ditemukan hasil. Memperkuat dugaan bahwa halaman login di situs ini tidak menggunakan ekstensi </w:t>
                  </w:r>
                  <w:r>
                    <w:rPr>
                      <w:rFonts w:ascii="Courier New" w:eastAsia="Times New Roman" w:hAnsi="Courier New" w:cs="Courier New"/>
                      <w:szCs w:val="20"/>
                      <w:lang w:val="en-ID" w:eastAsia="en-ID"/>
                    </w:rPr>
                    <w:t>.php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D" w:eastAsia="en-ID"/>
                    </w:rPr>
                    <w:t xml:space="preserve"> langsung (kemungkinan dibangun dengan framework 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D" w:eastAsia="en-ID"/>
                    </w:rPr>
                    <w:lastRenderedPageBreak/>
                    <w:t xml:space="preserve">modern yang pakai clean URL routing, mis. </w:t>
                  </w:r>
                  <w:r>
                    <w:rPr>
                      <w:rFonts w:ascii="Courier New" w:eastAsia="Times New Roman" w:hAnsi="Courier New" w:cs="Courier New"/>
                      <w:szCs w:val="20"/>
                      <w:lang w:val="en-ID" w:eastAsia="en-ID"/>
                    </w:rPr>
                    <w:t>/</w:t>
                  </w:r>
                  <w:proofErr w:type="gramStart"/>
                  <w:r>
                    <w:rPr>
                      <w:rFonts w:ascii="Courier New" w:eastAsia="Times New Roman" w:hAnsi="Courier New" w:cs="Courier New"/>
                      <w:szCs w:val="20"/>
                      <w:lang w:val="en-ID" w:eastAsia="en-ID"/>
                    </w:rPr>
                    <w:t>login</w:t>
                  </w:r>
                  <w:proofErr w:type="gramEnd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D" w:eastAsia="en-ID"/>
                    </w:rPr>
                    <w:t xml:space="preserve"> tanpa ekstensi). GHDB-ID: 8288</w:t>
                  </w:r>
                </w:p>
              </w:tc>
            </w:tr>
          </w:tbl>
          <w:p w14:paraId="48F67A9A" w14:textId="0D89EAA1" w:rsidR="00337DA7" w:rsidRDefault="00337DA7" w:rsidP="00A004D1">
            <w:pPr>
              <w:spacing w:before="40" w:after="40" w:line="23" w:lineRule="atLeast"/>
              <w:rPr>
                <w:rFonts w:ascii="Times New Roman" w:hAnsi="Times New Roman" w:cs="Times New Roman"/>
              </w:rPr>
            </w:pPr>
          </w:p>
        </w:tc>
        <w:tc>
          <w:tcPr>
            <w:tcW w:w="4668" w:type="dxa"/>
            <w:vAlign w:val="center"/>
          </w:tcPr>
          <w:p w14:paraId="32CA49AD" w14:textId="788D50C0" w:rsidR="00337DA7" w:rsidRDefault="00EF7D68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lastRenderedPageBreak/>
              <w:drawing>
                <wp:inline distT="0" distB="0" distL="0" distR="0" wp14:anchorId="605FC218" wp14:editId="36D3FAE6">
                  <wp:extent cx="2778980" cy="1012773"/>
                  <wp:effectExtent l="0" t="0" r="2540" b="0"/>
                  <wp:docPr id="14083519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8351973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9569" cy="10202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8D5F727" w14:textId="77777777" w:rsidR="00337DA7" w:rsidRDefault="00000000">
      <w:pPr>
        <w:spacing w:before="40" w:after="40" w:line="23" w:lineRule="atLeas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Dork yang paling relevan dengan target: inurl:/login </w:t>
      </w:r>
      <w:proofErr w:type="gramStart"/>
      <w:r>
        <w:rPr>
          <w:rFonts w:ascii="Times New Roman" w:hAnsi="Times New Roman" w:cs="Times New Roman"/>
        </w:rPr>
        <w:t>site:nyamankost.ours.web.id</w:t>
      </w:r>
      <w:proofErr w:type="gramEnd"/>
      <w:r>
        <w:rPr>
          <w:rFonts w:ascii="Times New Roman" w:hAnsi="Times New Roman" w:cs="Times New Roman"/>
        </w:rPr>
        <w:t xml:space="preserve"> — berhasil mengidentifikasi halaman autentikasi.</w:t>
      </w:r>
    </w:p>
    <w:p w14:paraId="63774093" w14:textId="77777777" w:rsidR="00337DA7" w:rsidRDefault="00000000">
      <w:pPr>
        <w:spacing w:before="40" w:after="40" w:line="23" w:lineRule="atLeas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GHDB memberikan referensi dork terstruktur per kategori, membantu menemukan celah konfigurasi yang umum.</w:t>
      </w:r>
    </w:p>
    <w:p w14:paraId="70F52416" w14:textId="77777777" w:rsidR="00337DA7" w:rsidRDefault="00337DA7">
      <w:pPr>
        <w:spacing w:before="40" w:after="40" w:line="23" w:lineRule="atLeast"/>
        <w:jc w:val="both"/>
        <w:rPr>
          <w:rFonts w:ascii="Times New Roman" w:hAnsi="Times New Roman" w:cs="Times New Roman"/>
        </w:rPr>
      </w:pPr>
    </w:p>
    <w:p w14:paraId="07765449" w14:textId="77777777" w:rsidR="00337DA7" w:rsidRDefault="00337DA7">
      <w:pPr>
        <w:spacing w:before="40" w:after="40" w:line="23" w:lineRule="atLeast"/>
        <w:jc w:val="both"/>
        <w:rPr>
          <w:rFonts w:ascii="Times New Roman" w:hAnsi="Times New Roman" w:cs="Times New Roman"/>
        </w:rPr>
      </w:pPr>
    </w:p>
    <w:p w14:paraId="618C2466" w14:textId="77777777" w:rsidR="00337DA7" w:rsidRDefault="00000000">
      <w:pPr>
        <w:pStyle w:val="Heading1"/>
        <w:spacing w:before="40" w:after="40" w:line="23" w:lineRule="atLeas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H. DIRECTORY AND FILE ENUMERATION</w:t>
      </w:r>
    </w:p>
    <w:p w14:paraId="585D3984" w14:textId="77777777" w:rsidR="00337DA7" w:rsidRDefault="00000000">
      <w:pPr>
        <w:spacing w:before="40" w:after="40" w:line="23" w:lineRule="atLeas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Percobaan sesuai modul: memahami pencarian resource tersembunyi menggunakan pure brute-force dan dictionary attack, kemudian mencoba tool Dirbuster.</w:t>
      </w:r>
    </w:p>
    <w:p w14:paraId="51102D2B" w14:textId="77777777" w:rsidR="00337DA7" w:rsidRDefault="00000000">
      <w:pPr>
        <w:spacing w:before="40" w:after="40" w:line="23" w:lineRule="atLeas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 Pure Brute-Force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01"/>
        <w:gridCol w:w="2101"/>
        <w:gridCol w:w="2100"/>
        <w:gridCol w:w="2100"/>
        <w:gridCol w:w="2100"/>
      </w:tblGrid>
      <w:tr w:rsidR="00337DA7" w14:paraId="0970C93B" w14:textId="77777777">
        <w:trPr>
          <w:jc w:val="center"/>
        </w:trPr>
        <w:tc>
          <w:tcPr>
            <w:tcW w:w="2102" w:type="dxa"/>
            <w:shd w:val="clear" w:color="auto" w:fill="164368"/>
            <w:vAlign w:val="center"/>
          </w:tcPr>
          <w:p w14:paraId="74A1B491" w14:textId="77777777" w:rsidR="00337DA7" w:rsidRDefault="00000000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16"/>
              </w:rPr>
              <w:t>Percobaan</w:t>
            </w:r>
          </w:p>
        </w:tc>
        <w:tc>
          <w:tcPr>
            <w:tcW w:w="2102" w:type="dxa"/>
            <w:shd w:val="clear" w:color="auto" w:fill="164368"/>
            <w:vAlign w:val="center"/>
          </w:tcPr>
          <w:p w14:paraId="7A9918BB" w14:textId="77777777" w:rsidR="00337DA7" w:rsidRDefault="00000000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16"/>
              </w:rPr>
              <w:t>Kombinasi/Word</w:t>
            </w:r>
          </w:p>
        </w:tc>
        <w:tc>
          <w:tcPr>
            <w:tcW w:w="2102" w:type="dxa"/>
            <w:shd w:val="clear" w:color="auto" w:fill="164368"/>
            <w:vAlign w:val="center"/>
          </w:tcPr>
          <w:p w14:paraId="5E56BA17" w14:textId="77777777" w:rsidR="00337DA7" w:rsidRDefault="00000000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16"/>
              </w:rPr>
              <w:t>Hasil</w:t>
            </w:r>
          </w:p>
        </w:tc>
        <w:tc>
          <w:tcPr>
            <w:tcW w:w="2102" w:type="dxa"/>
            <w:shd w:val="clear" w:color="auto" w:fill="164368"/>
            <w:vAlign w:val="center"/>
          </w:tcPr>
          <w:p w14:paraId="402DDD72" w14:textId="77777777" w:rsidR="00337DA7" w:rsidRDefault="00000000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16"/>
              </w:rPr>
              <w:t>Waktu</w:t>
            </w:r>
          </w:p>
        </w:tc>
        <w:tc>
          <w:tcPr>
            <w:tcW w:w="2102" w:type="dxa"/>
            <w:shd w:val="clear" w:color="auto" w:fill="164368"/>
            <w:vAlign w:val="center"/>
          </w:tcPr>
          <w:p w14:paraId="3A953721" w14:textId="77777777" w:rsidR="00337DA7" w:rsidRDefault="00000000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16"/>
              </w:rPr>
              <w:t>Evidence</w:t>
            </w:r>
          </w:p>
        </w:tc>
      </w:tr>
      <w:tr w:rsidR="00337DA7" w14:paraId="581EB7E4" w14:textId="77777777">
        <w:trPr>
          <w:jc w:val="center"/>
        </w:trPr>
        <w:tc>
          <w:tcPr>
            <w:tcW w:w="2102" w:type="dxa"/>
            <w:vAlign w:val="center"/>
          </w:tcPr>
          <w:p w14:paraId="46E4808D" w14:textId="3984A2EE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102" w:type="dxa"/>
            <w:vAlign w:val="center"/>
          </w:tcPr>
          <w:p w14:paraId="472469D4" w14:textId="306B4965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102" w:type="dxa"/>
            <w:vAlign w:val="center"/>
          </w:tcPr>
          <w:p w14:paraId="5AFCC43A" w14:textId="1EEB85BB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102" w:type="dxa"/>
            <w:vAlign w:val="center"/>
          </w:tcPr>
          <w:p w14:paraId="2E00D996" w14:textId="673DD288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102" w:type="dxa"/>
            <w:vAlign w:val="center"/>
          </w:tcPr>
          <w:p w14:paraId="71A81446" w14:textId="49C28E9C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</w:tr>
      <w:tr w:rsidR="00337DA7" w14:paraId="3D2E3FE5" w14:textId="77777777">
        <w:trPr>
          <w:jc w:val="center"/>
        </w:trPr>
        <w:tc>
          <w:tcPr>
            <w:tcW w:w="2102" w:type="dxa"/>
            <w:vAlign w:val="center"/>
          </w:tcPr>
          <w:p w14:paraId="2D81866A" w14:textId="4B2AFBF6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102" w:type="dxa"/>
            <w:vAlign w:val="center"/>
          </w:tcPr>
          <w:p w14:paraId="5D0E4927" w14:textId="72F20EB4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102" w:type="dxa"/>
            <w:vAlign w:val="center"/>
          </w:tcPr>
          <w:p w14:paraId="0819434D" w14:textId="6A0C3FA2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102" w:type="dxa"/>
            <w:vAlign w:val="center"/>
          </w:tcPr>
          <w:p w14:paraId="4C378430" w14:textId="2243372E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102" w:type="dxa"/>
            <w:vAlign w:val="center"/>
          </w:tcPr>
          <w:p w14:paraId="08D70D84" w14:textId="47E5E365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</w:tr>
      <w:tr w:rsidR="00337DA7" w14:paraId="247C5E9F" w14:textId="77777777">
        <w:trPr>
          <w:jc w:val="center"/>
        </w:trPr>
        <w:tc>
          <w:tcPr>
            <w:tcW w:w="2102" w:type="dxa"/>
            <w:vAlign w:val="center"/>
          </w:tcPr>
          <w:p w14:paraId="3255FDD9" w14:textId="77777777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102" w:type="dxa"/>
            <w:vAlign w:val="center"/>
          </w:tcPr>
          <w:p w14:paraId="27F83684" w14:textId="77777777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102" w:type="dxa"/>
            <w:vAlign w:val="center"/>
          </w:tcPr>
          <w:p w14:paraId="785020C5" w14:textId="77777777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102" w:type="dxa"/>
            <w:vAlign w:val="center"/>
          </w:tcPr>
          <w:p w14:paraId="350615F6" w14:textId="77777777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102" w:type="dxa"/>
            <w:vAlign w:val="center"/>
          </w:tcPr>
          <w:p w14:paraId="45854387" w14:textId="77777777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</w:tr>
      <w:tr w:rsidR="00337DA7" w14:paraId="60C33E2E" w14:textId="77777777">
        <w:trPr>
          <w:jc w:val="center"/>
        </w:trPr>
        <w:tc>
          <w:tcPr>
            <w:tcW w:w="2102" w:type="dxa"/>
            <w:vAlign w:val="center"/>
          </w:tcPr>
          <w:p w14:paraId="5246C5AA" w14:textId="77777777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102" w:type="dxa"/>
            <w:vAlign w:val="center"/>
          </w:tcPr>
          <w:p w14:paraId="0019E4AD" w14:textId="77777777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102" w:type="dxa"/>
            <w:vAlign w:val="center"/>
          </w:tcPr>
          <w:p w14:paraId="7C66731F" w14:textId="77777777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102" w:type="dxa"/>
            <w:vAlign w:val="center"/>
          </w:tcPr>
          <w:p w14:paraId="015B67E6" w14:textId="77777777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102" w:type="dxa"/>
            <w:vAlign w:val="center"/>
          </w:tcPr>
          <w:p w14:paraId="2AAD9894" w14:textId="77777777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</w:tr>
      <w:tr w:rsidR="00337DA7" w14:paraId="1C307546" w14:textId="77777777">
        <w:trPr>
          <w:jc w:val="center"/>
        </w:trPr>
        <w:tc>
          <w:tcPr>
            <w:tcW w:w="2102" w:type="dxa"/>
            <w:vAlign w:val="center"/>
          </w:tcPr>
          <w:p w14:paraId="3D355CF1" w14:textId="77777777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102" w:type="dxa"/>
            <w:vAlign w:val="center"/>
          </w:tcPr>
          <w:p w14:paraId="433B4CD6" w14:textId="77777777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102" w:type="dxa"/>
            <w:vAlign w:val="center"/>
          </w:tcPr>
          <w:p w14:paraId="54FF8BED" w14:textId="77777777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102" w:type="dxa"/>
            <w:vAlign w:val="center"/>
          </w:tcPr>
          <w:p w14:paraId="6AA7E94C" w14:textId="77777777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102" w:type="dxa"/>
            <w:vAlign w:val="center"/>
          </w:tcPr>
          <w:p w14:paraId="46ADFF85" w14:textId="77777777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</w:tr>
      <w:tr w:rsidR="00337DA7" w14:paraId="37575401" w14:textId="77777777">
        <w:trPr>
          <w:jc w:val="center"/>
        </w:trPr>
        <w:tc>
          <w:tcPr>
            <w:tcW w:w="2102" w:type="dxa"/>
            <w:vAlign w:val="center"/>
          </w:tcPr>
          <w:p w14:paraId="0A0FBDBF" w14:textId="77777777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102" w:type="dxa"/>
            <w:vAlign w:val="center"/>
          </w:tcPr>
          <w:p w14:paraId="18EF0E86" w14:textId="77777777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102" w:type="dxa"/>
            <w:vAlign w:val="center"/>
          </w:tcPr>
          <w:p w14:paraId="260CDEC2" w14:textId="77777777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102" w:type="dxa"/>
            <w:vAlign w:val="center"/>
          </w:tcPr>
          <w:p w14:paraId="56CA752B" w14:textId="77777777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102" w:type="dxa"/>
            <w:vAlign w:val="center"/>
          </w:tcPr>
          <w:p w14:paraId="2FFDD168" w14:textId="77777777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2C3E804F" w14:textId="77777777" w:rsidR="00337DA7" w:rsidRDefault="00000000">
      <w:pPr>
        <w:spacing w:before="40" w:after="40" w:line="23" w:lineRule="atLeas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 Dictionary Attack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00"/>
        <w:gridCol w:w="2101"/>
        <w:gridCol w:w="2100"/>
        <w:gridCol w:w="2101"/>
        <w:gridCol w:w="2100"/>
      </w:tblGrid>
      <w:tr w:rsidR="00337DA7" w14:paraId="59B7E362" w14:textId="77777777">
        <w:trPr>
          <w:jc w:val="center"/>
        </w:trPr>
        <w:tc>
          <w:tcPr>
            <w:tcW w:w="2102" w:type="dxa"/>
            <w:shd w:val="clear" w:color="auto" w:fill="164368"/>
            <w:vAlign w:val="center"/>
          </w:tcPr>
          <w:p w14:paraId="74CD1749" w14:textId="77777777" w:rsidR="00337DA7" w:rsidRDefault="00000000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16"/>
              </w:rPr>
              <w:t>No.</w:t>
            </w:r>
          </w:p>
        </w:tc>
        <w:tc>
          <w:tcPr>
            <w:tcW w:w="2102" w:type="dxa"/>
            <w:shd w:val="clear" w:color="auto" w:fill="164368"/>
            <w:vAlign w:val="center"/>
          </w:tcPr>
          <w:p w14:paraId="7B033B62" w14:textId="77777777" w:rsidR="00337DA7" w:rsidRDefault="00000000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16"/>
              </w:rPr>
              <w:t>Wordlist/Dictionary</w:t>
            </w:r>
          </w:p>
        </w:tc>
        <w:tc>
          <w:tcPr>
            <w:tcW w:w="2102" w:type="dxa"/>
            <w:shd w:val="clear" w:color="auto" w:fill="164368"/>
            <w:vAlign w:val="center"/>
          </w:tcPr>
          <w:p w14:paraId="460A2626" w14:textId="77777777" w:rsidR="00337DA7" w:rsidRDefault="00000000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16"/>
              </w:rPr>
              <w:t>URL/Path yang Dicoba</w:t>
            </w:r>
          </w:p>
        </w:tc>
        <w:tc>
          <w:tcPr>
            <w:tcW w:w="2102" w:type="dxa"/>
            <w:shd w:val="clear" w:color="auto" w:fill="164368"/>
            <w:vAlign w:val="center"/>
          </w:tcPr>
          <w:p w14:paraId="0E6649EA" w14:textId="77777777" w:rsidR="00337DA7" w:rsidRDefault="00000000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16"/>
              </w:rPr>
              <w:t>HTTP Status/Hasil</w:t>
            </w:r>
          </w:p>
        </w:tc>
        <w:tc>
          <w:tcPr>
            <w:tcW w:w="2102" w:type="dxa"/>
            <w:shd w:val="clear" w:color="auto" w:fill="164368"/>
            <w:vAlign w:val="center"/>
          </w:tcPr>
          <w:p w14:paraId="052E3BC7" w14:textId="77777777" w:rsidR="00337DA7" w:rsidRDefault="00000000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16"/>
              </w:rPr>
              <w:t>Evidence</w:t>
            </w:r>
          </w:p>
        </w:tc>
      </w:tr>
      <w:tr w:rsidR="00337DA7" w14:paraId="04812BDB" w14:textId="77777777">
        <w:trPr>
          <w:jc w:val="center"/>
        </w:trPr>
        <w:tc>
          <w:tcPr>
            <w:tcW w:w="2102" w:type="dxa"/>
            <w:vAlign w:val="center"/>
          </w:tcPr>
          <w:p w14:paraId="7E9B193D" w14:textId="4B10EDD9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102" w:type="dxa"/>
            <w:vAlign w:val="center"/>
          </w:tcPr>
          <w:p w14:paraId="1F2435EB" w14:textId="77DEF6F4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102" w:type="dxa"/>
            <w:vAlign w:val="center"/>
          </w:tcPr>
          <w:p w14:paraId="4B353C7B" w14:textId="70B52C85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102" w:type="dxa"/>
            <w:vAlign w:val="center"/>
          </w:tcPr>
          <w:p w14:paraId="545E18CB" w14:textId="7179EC3D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102" w:type="dxa"/>
            <w:vAlign w:val="center"/>
          </w:tcPr>
          <w:p w14:paraId="38EA02FB" w14:textId="3A4039EF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</w:tr>
      <w:tr w:rsidR="00337DA7" w14:paraId="27CBE72D" w14:textId="77777777">
        <w:trPr>
          <w:jc w:val="center"/>
        </w:trPr>
        <w:tc>
          <w:tcPr>
            <w:tcW w:w="2102" w:type="dxa"/>
            <w:vAlign w:val="center"/>
          </w:tcPr>
          <w:p w14:paraId="6A7C2DC6" w14:textId="7AA79E55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102" w:type="dxa"/>
            <w:vAlign w:val="center"/>
          </w:tcPr>
          <w:p w14:paraId="38F4EE21" w14:textId="3FB4F151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102" w:type="dxa"/>
            <w:vAlign w:val="center"/>
          </w:tcPr>
          <w:p w14:paraId="276042BA" w14:textId="53E76FB4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102" w:type="dxa"/>
            <w:vAlign w:val="center"/>
          </w:tcPr>
          <w:p w14:paraId="32ECB223" w14:textId="7CD0A096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102" w:type="dxa"/>
            <w:vAlign w:val="center"/>
          </w:tcPr>
          <w:p w14:paraId="3D7AB704" w14:textId="4CFB533A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</w:tr>
      <w:tr w:rsidR="00337DA7" w14:paraId="12E458CA" w14:textId="77777777">
        <w:trPr>
          <w:jc w:val="center"/>
        </w:trPr>
        <w:tc>
          <w:tcPr>
            <w:tcW w:w="2102" w:type="dxa"/>
            <w:vAlign w:val="center"/>
          </w:tcPr>
          <w:p w14:paraId="54707134" w14:textId="638183BC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102" w:type="dxa"/>
            <w:vAlign w:val="center"/>
          </w:tcPr>
          <w:p w14:paraId="78B3B925" w14:textId="1B9A81E0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102" w:type="dxa"/>
            <w:vAlign w:val="center"/>
          </w:tcPr>
          <w:p w14:paraId="21D2B7CE" w14:textId="7D6CD9AB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102" w:type="dxa"/>
            <w:vAlign w:val="center"/>
          </w:tcPr>
          <w:p w14:paraId="2BE21AF3" w14:textId="6B462399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102" w:type="dxa"/>
            <w:vAlign w:val="center"/>
          </w:tcPr>
          <w:p w14:paraId="1C30B033" w14:textId="60B4A3E5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</w:tr>
      <w:tr w:rsidR="00337DA7" w14:paraId="654C02F1" w14:textId="77777777">
        <w:trPr>
          <w:jc w:val="center"/>
        </w:trPr>
        <w:tc>
          <w:tcPr>
            <w:tcW w:w="2102" w:type="dxa"/>
            <w:vAlign w:val="center"/>
          </w:tcPr>
          <w:p w14:paraId="5D2F0311" w14:textId="0B721752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102" w:type="dxa"/>
            <w:vAlign w:val="center"/>
          </w:tcPr>
          <w:p w14:paraId="6F957A2A" w14:textId="117532DD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102" w:type="dxa"/>
            <w:vAlign w:val="center"/>
          </w:tcPr>
          <w:p w14:paraId="547C990A" w14:textId="1A81B797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102" w:type="dxa"/>
            <w:vAlign w:val="center"/>
          </w:tcPr>
          <w:p w14:paraId="4B07F12B" w14:textId="6D68DF29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102" w:type="dxa"/>
            <w:vAlign w:val="center"/>
          </w:tcPr>
          <w:p w14:paraId="0ABBE4FA" w14:textId="0D008181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</w:tr>
      <w:tr w:rsidR="00337DA7" w14:paraId="4B5F273E" w14:textId="77777777">
        <w:trPr>
          <w:jc w:val="center"/>
        </w:trPr>
        <w:tc>
          <w:tcPr>
            <w:tcW w:w="2102" w:type="dxa"/>
            <w:vAlign w:val="center"/>
          </w:tcPr>
          <w:p w14:paraId="3019B344" w14:textId="32F562C2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102" w:type="dxa"/>
            <w:vAlign w:val="center"/>
          </w:tcPr>
          <w:p w14:paraId="64FEF7C4" w14:textId="582CFC82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102" w:type="dxa"/>
            <w:vAlign w:val="center"/>
          </w:tcPr>
          <w:p w14:paraId="2473FFA8" w14:textId="7A72A06F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102" w:type="dxa"/>
            <w:vAlign w:val="center"/>
          </w:tcPr>
          <w:p w14:paraId="1123A7A0" w14:textId="6AAD8C02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102" w:type="dxa"/>
            <w:vAlign w:val="center"/>
          </w:tcPr>
          <w:p w14:paraId="1FE26591" w14:textId="6774E842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</w:tr>
      <w:tr w:rsidR="00337DA7" w14:paraId="0170D3BD" w14:textId="77777777">
        <w:trPr>
          <w:jc w:val="center"/>
        </w:trPr>
        <w:tc>
          <w:tcPr>
            <w:tcW w:w="2102" w:type="dxa"/>
            <w:vAlign w:val="center"/>
          </w:tcPr>
          <w:p w14:paraId="1C715EE0" w14:textId="0ADA6846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102" w:type="dxa"/>
            <w:vAlign w:val="center"/>
          </w:tcPr>
          <w:p w14:paraId="445179B0" w14:textId="50DFF838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102" w:type="dxa"/>
            <w:vAlign w:val="center"/>
          </w:tcPr>
          <w:p w14:paraId="04B62544" w14:textId="3B4252E3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102" w:type="dxa"/>
            <w:vAlign w:val="center"/>
          </w:tcPr>
          <w:p w14:paraId="5AC04A63" w14:textId="1EE109C3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102" w:type="dxa"/>
            <w:vAlign w:val="center"/>
          </w:tcPr>
          <w:p w14:paraId="1DF2AA02" w14:textId="11E47FDF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</w:tr>
      <w:tr w:rsidR="00337DA7" w14:paraId="2A811C54" w14:textId="77777777">
        <w:trPr>
          <w:jc w:val="center"/>
        </w:trPr>
        <w:tc>
          <w:tcPr>
            <w:tcW w:w="2102" w:type="dxa"/>
            <w:vAlign w:val="center"/>
          </w:tcPr>
          <w:p w14:paraId="6077B84C" w14:textId="77777777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102" w:type="dxa"/>
            <w:vAlign w:val="center"/>
          </w:tcPr>
          <w:p w14:paraId="6BE6361E" w14:textId="77777777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102" w:type="dxa"/>
            <w:vAlign w:val="center"/>
          </w:tcPr>
          <w:p w14:paraId="79B70186" w14:textId="77777777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102" w:type="dxa"/>
            <w:vAlign w:val="center"/>
          </w:tcPr>
          <w:p w14:paraId="7CC26FC8" w14:textId="77777777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102" w:type="dxa"/>
            <w:vAlign w:val="center"/>
          </w:tcPr>
          <w:p w14:paraId="4A474078" w14:textId="77777777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</w:tr>
      <w:tr w:rsidR="00337DA7" w14:paraId="05F85E73" w14:textId="77777777">
        <w:trPr>
          <w:jc w:val="center"/>
        </w:trPr>
        <w:tc>
          <w:tcPr>
            <w:tcW w:w="2102" w:type="dxa"/>
            <w:vAlign w:val="center"/>
          </w:tcPr>
          <w:p w14:paraId="36288919" w14:textId="77777777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102" w:type="dxa"/>
            <w:vAlign w:val="center"/>
          </w:tcPr>
          <w:p w14:paraId="4C2061F7" w14:textId="77777777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102" w:type="dxa"/>
            <w:vAlign w:val="center"/>
          </w:tcPr>
          <w:p w14:paraId="115B316D" w14:textId="77777777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102" w:type="dxa"/>
            <w:vAlign w:val="center"/>
          </w:tcPr>
          <w:p w14:paraId="7283DD44" w14:textId="77777777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102" w:type="dxa"/>
            <w:vAlign w:val="center"/>
          </w:tcPr>
          <w:p w14:paraId="47CC5C29" w14:textId="77777777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244C152E" w14:textId="77777777" w:rsidR="00337DA7" w:rsidRDefault="00000000">
      <w:pPr>
        <w:spacing w:before="40" w:after="40" w:line="23" w:lineRule="atLeas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 Dirbuster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25"/>
        <w:gridCol w:w="2626"/>
        <w:gridCol w:w="2625"/>
        <w:gridCol w:w="2626"/>
      </w:tblGrid>
      <w:tr w:rsidR="00337DA7" w14:paraId="022F1B47" w14:textId="77777777">
        <w:trPr>
          <w:jc w:val="center"/>
        </w:trPr>
        <w:tc>
          <w:tcPr>
            <w:tcW w:w="2628" w:type="dxa"/>
            <w:shd w:val="clear" w:color="auto" w:fill="164368"/>
            <w:vAlign w:val="center"/>
          </w:tcPr>
          <w:p w14:paraId="15D5506B" w14:textId="77777777" w:rsidR="00337DA7" w:rsidRDefault="00000000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16"/>
              </w:rPr>
              <w:t>Parameter</w:t>
            </w:r>
          </w:p>
        </w:tc>
        <w:tc>
          <w:tcPr>
            <w:tcW w:w="2628" w:type="dxa"/>
            <w:shd w:val="clear" w:color="auto" w:fill="164368"/>
            <w:vAlign w:val="center"/>
          </w:tcPr>
          <w:p w14:paraId="337AD005" w14:textId="77777777" w:rsidR="00337DA7" w:rsidRDefault="00000000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16"/>
              </w:rPr>
              <w:t>Nilai yang Digunakan</w:t>
            </w:r>
          </w:p>
        </w:tc>
        <w:tc>
          <w:tcPr>
            <w:tcW w:w="2628" w:type="dxa"/>
            <w:shd w:val="clear" w:color="auto" w:fill="164368"/>
            <w:vAlign w:val="center"/>
          </w:tcPr>
          <w:p w14:paraId="098B1DAC" w14:textId="77777777" w:rsidR="00337DA7" w:rsidRDefault="00000000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16"/>
              </w:rPr>
              <w:t>Hasil</w:t>
            </w:r>
          </w:p>
        </w:tc>
        <w:tc>
          <w:tcPr>
            <w:tcW w:w="2628" w:type="dxa"/>
            <w:shd w:val="clear" w:color="auto" w:fill="164368"/>
            <w:vAlign w:val="center"/>
          </w:tcPr>
          <w:p w14:paraId="38FDF865" w14:textId="77777777" w:rsidR="00337DA7" w:rsidRDefault="00000000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16"/>
              </w:rPr>
              <w:t>Evidence</w:t>
            </w:r>
          </w:p>
        </w:tc>
      </w:tr>
      <w:tr w:rsidR="00337DA7" w14:paraId="24DA58ED" w14:textId="77777777">
        <w:trPr>
          <w:jc w:val="center"/>
        </w:trPr>
        <w:tc>
          <w:tcPr>
            <w:tcW w:w="2628" w:type="dxa"/>
            <w:vAlign w:val="center"/>
          </w:tcPr>
          <w:p w14:paraId="64362B70" w14:textId="060A5ABE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628" w:type="dxa"/>
            <w:vAlign w:val="center"/>
          </w:tcPr>
          <w:p w14:paraId="0D2D4DD2" w14:textId="215C61D4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628" w:type="dxa"/>
            <w:vAlign w:val="center"/>
          </w:tcPr>
          <w:p w14:paraId="1E0F2B83" w14:textId="7021C79F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628" w:type="dxa"/>
            <w:vAlign w:val="center"/>
          </w:tcPr>
          <w:p w14:paraId="4704F93C" w14:textId="54017C94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</w:tr>
      <w:tr w:rsidR="00337DA7" w14:paraId="27097891" w14:textId="77777777">
        <w:trPr>
          <w:jc w:val="center"/>
        </w:trPr>
        <w:tc>
          <w:tcPr>
            <w:tcW w:w="2628" w:type="dxa"/>
            <w:vAlign w:val="center"/>
          </w:tcPr>
          <w:p w14:paraId="679245AD" w14:textId="1E2FA62D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628" w:type="dxa"/>
            <w:vAlign w:val="center"/>
          </w:tcPr>
          <w:p w14:paraId="7187E5EC" w14:textId="217F07D6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628" w:type="dxa"/>
            <w:vAlign w:val="center"/>
          </w:tcPr>
          <w:p w14:paraId="058C740B" w14:textId="5AF41526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628" w:type="dxa"/>
            <w:vAlign w:val="center"/>
          </w:tcPr>
          <w:p w14:paraId="784C6D49" w14:textId="388C8269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</w:tr>
      <w:tr w:rsidR="00337DA7" w14:paraId="60DA2670" w14:textId="77777777">
        <w:trPr>
          <w:jc w:val="center"/>
        </w:trPr>
        <w:tc>
          <w:tcPr>
            <w:tcW w:w="2628" w:type="dxa"/>
            <w:vAlign w:val="center"/>
          </w:tcPr>
          <w:p w14:paraId="31630DA5" w14:textId="0B867534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628" w:type="dxa"/>
            <w:vAlign w:val="center"/>
          </w:tcPr>
          <w:p w14:paraId="400F4AE8" w14:textId="04797BEE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628" w:type="dxa"/>
            <w:vAlign w:val="center"/>
          </w:tcPr>
          <w:p w14:paraId="25B98990" w14:textId="60DC2C58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628" w:type="dxa"/>
            <w:vAlign w:val="center"/>
          </w:tcPr>
          <w:p w14:paraId="59DF26A3" w14:textId="057DBBEA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</w:tr>
      <w:tr w:rsidR="00337DA7" w14:paraId="28E85D43" w14:textId="77777777">
        <w:trPr>
          <w:jc w:val="center"/>
        </w:trPr>
        <w:tc>
          <w:tcPr>
            <w:tcW w:w="2628" w:type="dxa"/>
            <w:vAlign w:val="center"/>
          </w:tcPr>
          <w:p w14:paraId="2C016DC1" w14:textId="404AF181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628" w:type="dxa"/>
            <w:vAlign w:val="center"/>
          </w:tcPr>
          <w:p w14:paraId="4DDC6180" w14:textId="6AD1F92C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628" w:type="dxa"/>
            <w:vAlign w:val="center"/>
          </w:tcPr>
          <w:p w14:paraId="1A9543EB" w14:textId="799E0821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628" w:type="dxa"/>
            <w:vAlign w:val="center"/>
          </w:tcPr>
          <w:p w14:paraId="6B5B4EBB" w14:textId="4A4BC3F2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</w:tr>
      <w:tr w:rsidR="00337DA7" w14:paraId="0AB96387" w14:textId="77777777">
        <w:trPr>
          <w:jc w:val="center"/>
        </w:trPr>
        <w:tc>
          <w:tcPr>
            <w:tcW w:w="2628" w:type="dxa"/>
            <w:vAlign w:val="center"/>
          </w:tcPr>
          <w:p w14:paraId="754E9A98" w14:textId="161FC2C0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628" w:type="dxa"/>
            <w:vAlign w:val="center"/>
          </w:tcPr>
          <w:p w14:paraId="638DAF74" w14:textId="5B7EEDE8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628" w:type="dxa"/>
            <w:vAlign w:val="center"/>
          </w:tcPr>
          <w:p w14:paraId="4D90E742" w14:textId="3EAAC3DD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628" w:type="dxa"/>
            <w:vAlign w:val="center"/>
          </w:tcPr>
          <w:p w14:paraId="4B049AF4" w14:textId="0EAAA6CE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</w:tr>
      <w:tr w:rsidR="00337DA7" w14:paraId="170D37D3" w14:textId="77777777">
        <w:trPr>
          <w:jc w:val="center"/>
        </w:trPr>
        <w:tc>
          <w:tcPr>
            <w:tcW w:w="2628" w:type="dxa"/>
            <w:vAlign w:val="center"/>
          </w:tcPr>
          <w:p w14:paraId="052BE034" w14:textId="77777777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628" w:type="dxa"/>
            <w:vAlign w:val="center"/>
          </w:tcPr>
          <w:p w14:paraId="7F44DA2B" w14:textId="77777777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628" w:type="dxa"/>
            <w:vAlign w:val="center"/>
          </w:tcPr>
          <w:p w14:paraId="0F729511" w14:textId="77777777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628" w:type="dxa"/>
            <w:vAlign w:val="center"/>
          </w:tcPr>
          <w:p w14:paraId="39CD60F4" w14:textId="77777777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</w:tr>
      <w:tr w:rsidR="00337DA7" w14:paraId="6682090A" w14:textId="77777777">
        <w:trPr>
          <w:jc w:val="center"/>
        </w:trPr>
        <w:tc>
          <w:tcPr>
            <w:tcW w:w="2628" w:type="dxa"/>
            <w:vAlign w:val="center"/>
          </w:tcPr>
          <w:p w14:paraId="7123628E" w14:textId="77777777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628" w:type="dxa"/>
            <w:vAlign w:val="center"/>
          </w:tcPr>
          <w:p w14:paraId="7588D7AC" w14:textId="77777777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628" w:type="dxa"/>
            <w:vAlign w:val="center"/>
          </w:tcPr>
          <w:p w14:paraId="1DC6C584" w14:textId="77777777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628" w:type="dxa"/>
            <w:vAlign w:val="center"/>
          </w:tcPr>
          <w:p w14:paraId="6D941F4F" w14:textId="77777777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</w:tr>
      <w:tr w:rsidR="00337DA7" w14:paraId="7C3674A5" w14:textId="77777777">
        <w:trPr>
          <w:jc w:val="center"/>
        </w:trPr>
        <w:tc>
          <w:tcPr>
            <w:tcW w:w="2628" w:type="dxa"/>
            <w:vAlign w:val="center"/>
          </w:tcPr>
          <w:p w14:paraId="25A1C1D7" w14:textId="77777777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628" w:type="dxa"/>
            <w:vAlign w:val="center"/>
          </w:tcPr>
          <w:p w14:paraId="49961C96" w14:textId="77777777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628" w:type="dxa"/>
            <w:vAlign w:val="center"/>
          </w:tcPr>
          <w:p w14:paraId="1ED38B46" w14:textId="77777777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628" w:type="dxa"/>
            <w:vAlign w:val="center"/>
          </w:tcPr>
          <w:p w14:paraId="3492BBAC" w14:textId="77777777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42ED2E8F" w14:textId="77777777" w:rsidR="00337DA7" w:rsidRDefault="00337DA7">
      <w:pPr>
        <w:pStyle w:val="Heading1"/>
        <w:spacing w:before="40" w:after="40" w:line="23" w:lineRule="atLeast"/>
        <w:jc w:val="both"/>
        <w:rPr>
          <w:rFonts w:ascii="Times New Roman" w:hAnsi="Times New Roman" w:cs="Times New Roman"/>
        </w:rPr>
      </w:pPr>
    </w:p>
    <w:p w14:paraId="201FEF1B" w14:textId="77777777" w:rsidR="00337DA7" w:rsidRDefault="00000000">
      <w:pPr>
        <w:pStyle w:val="Heading1"/>
        <w:spacing w:before="40" w:after="40" w:line="23" w:lineRule="atLeas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I. MENCARI ENDPOINT</w:t>
      </w:r>
    </w:p>
    <w:p w14:paraId="04249968" w14:textId="77777777" w:rsidR="00337DA7" w:rsidRDefault="00000000">
      <w:pPr>
        <w:spacing w:before="40" w:after="40" w:line="23" w:lineRule="atLeas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Percobaan sesuai modul: kumpulkan endpoint secara manual dan/atau menggunakan Hakrawler. Catat endpoint dan fungsi yang terlihat.</w:t>
      </w:r>
    </w:p>
    <w:p w14:paraId="0B1DDFE9" w14:textId="77777777" w:rsidR="00337DA7" w:rsidRDefault="00000000">
      <w:pPr>
        <w:spacing w:before="40" w:after="40" w:line="23" w:lineRule="atLeas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16"/>
        </w:rPr>
        <w:t>Contoh endpoint: http://target.com/news.php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00"/>
        <w:gridCol w:w="2101"/>
        <w:gridCol w:w="2101"/>
        <w:gridCol w:w="2100"/>
        <w:gridCol w:w="2100"/>
      </w:tblGrid>
      <w:tr w:rsidR="00337DA7" w14:paraId="2A68BFF6" w14:textId="77777777" w:rsidTr="00603E4C">
        <w:trPr>
          <w:jc w:val="center"/>
        </w:trPr>
        <w:tc>
          <w:tcPr>
            <w:tcW w:w="2100" w:type="dxa"/>
            <w:shd w:val="clear" w:color="auto" w:fill="164368"/>
            <w:vAlign w:val="center"/>
          </w:tcPr>
          <w:p w14:paraId="142398CE" w14:textId="77777777" w:rsidR="00337DA7" w:rsidRDefault="00000000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16"/>
              </w:rPr>
              <w:t>No.</w:t>
            </w:r>
          </w:p>
        </w:tc>
        <w:tc>
          <w:tcPr>
            <w:tcW w:w="2101" w:type="dxa"/>
            <w:shd w:val="clear" w:color="auto" w:fill="164368"/>
            <w:vAlign w:val="center"/>
          </w:tcPr>
          <w:p w14:paraId="34A9E24A" w14:textId="77777777" w:rsidR="00337DA7" w:rsidRDefault="00000000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16"/>
              </w:rPr>
              <w:t>Endpoint/URL</w:t>
            </w:r>
          </w:p>
        </w:tc>
        <w:tc>
          <w:tcPr>
            <w:tcW w:w="2101" w:type="dxa"/>
            <w:shd w:val="clear" w:color="auto" w:fill="164368"/>
            <w:vAlign w:val="center"/>
          </w:tcPr>
          <w:p w14:paraId="745B0759" w14:textId="77777777" w:rsidR="00337DA7" w:rsidRDefault="00000000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16"/>
              </w:rPr>
              <w:t>Sumber (Manual/Tool)</w:t>
            </w:r>
          </w:p>
        </w:tc>
        <w:tc>
          <w:tcPr>
            <w:tcW w:w="2100" w:type="dxa"/>
            <w:shd w:val="clear" w:color="auto" w:fill="164368"/>
            <w:vAlign w:val="center"/>
          </w:tcPr>
          <w:p w14:paraId="6335D2B2" w14:textId="77777777" w:rsidR="00337DA7" w:rsidRDefault="00000000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16"/>
              </w:rPr>
              <w:t>Fungsi</w:t>
            </w:r>
          </w:p>
        </w:tc>
        <w:tc>
          <w:tcPr>
            <w:tcW w:w="2100" w:type="dxa"/>
            <w:shd w:val="clear" w:color="auto" w:fill="164368"/>
            <w:vAlign w:val="center"/>
          </w:tcPr>
          <w:p w14:paraId="22E0F020" w14:textId="77777777" w:rsidR="00337DA7" w:rsidRDefault="00000000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16"/>
              </w:rPr>
              <w:t>Evidence</w:t>
            </w:r>
          </w:p>
        </w:tc>
      </w:tr>
      <w:tr w:rsidR="00337DA7" w14:paraId="2A568E6E" w14:textId="77777777" w:rsidTr="00603E4C">
        <w:trPr>
          <w:jc w:val="center"/>
        </w:trPr>
        <w:tc>
          <w:tcPr>
            <w:tcW w:w="2100" w:type="dxa"/>
            <w:vAlign w:val="center"/>
          </w:tcPr>
          <w:p w14:paraId="0F990D06" w14:textId="77777777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  <w:r>
              <w:t>1</w:t>
            </w:r>
          </w:p>
        </w:tc>
        <w:tc>
          <w:tcPr>
            <w:tcW w:w="2101" w:type="dxa"/>
            <w:vAlign w:val="center"/>
          </w:tcPr>
          <w:p w14:paraId="7D954BAF" w14:textId="58151FE5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101" w:type="dxa"/>
            <w:vAlign w:val="center"/>
          </w:tcPr>
          <w:p w14:paraId="638574BB" w14:textId="44FD58C0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100" w:type="dxa"/>
            <w:vAlign w:val="center"/>
          </w:tcPr>
          <w:p w14:paraId="11DC0307" w14:textId="46428C20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100" w:type="dxa"/>
            <w:vAlign w:val="center"/>
          </w:tcPr>
          <w:p w14:paraId="406CD5E5" w14:textId="193E3541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</w:tr>
      <w:tr w:rsidR="00337DA7" w14:paraId="22D019D8" w14:textId="77777777" w:rsidTr="00603E4C">
        <w:trPr>
          <w:jc w:val="center"/>
        </w:trPr>
        <w:tc>
          <w:tcPr>
            <w:tcW w:w="2100" w:type="dxa"/>
            <w:vAlign w:val="center"/>
          </w:tcPr>
          <w:p w14:paraId="55A2DC70" w14:textId="77777777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  <w:r>
              <w:t>2</w:t>
            </w:r>
          </w:p>
        </w:tc>
        <w:tc>
          <w:tcPr>
            <w:tcW w:w="2101" w:type="dxa"/>
            <w:vAlign w:val="center"/>
          </w:tcPr>
          <w:p w14:paraId="63EFA3A8" w14:textId="3D75693C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101" w:type="dxa"/>
            <w:vAlign w:val="center"/>
          </w:tcPr>
          <w:p w14:paraId="7B663E3E" w14:textId="4B4C30EA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100" w:type="dxa"/>
            <w:vAlign w:val="center"/>
          </w:tcPr>
          <w:p w14:paraId="1C6EC50A" w14:textId="37EF3186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100" w:type="dxa"/>
            <w:vAlign w:val="center"/>
          </w:tcPr>
          <w:p w14:paraId="6089D57E" w14:textId="442EFC5A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</w:tr>
      <w:tr w:rsidR="00337DA7" w14:paraId="58F69DF0" w14:textId="77777777" w:rsidTr="00603E4C">
        <w:trPr>
          <w:jc w:val="center"/>
        </w:trPr>
        <w:tc>
          <w:tcPr>
            <w:tcW w:w="2100" w:type="dxa"/>
            <w:vAlign w:val="center"/>
          </w:tcPr>
          <w:p w14:paraId="247C297E" w14:textId="77777777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  <w:r>
              <w:t>3</w:t>
            </w:r>
          </w:p>
        </w:tc>
        <w:tc>
          <w:tcPr>
            <w:tcW w:w="2101" w:type="dxa"/>
            <w:vAlign w:val="center"/>
          </w:tcPr>
          <w:p w14:paraId="4A509F30" w14:textId="64B24014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101" w:type="dxa"/>
            <w:vAlign w:val="center"/>
          </w:tcPr>
          <w:p w14:paraId="11F7DB2B" w14:textId="2BC1F7CD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100" w:type="dxa"/>
            <w:vAlign w:val="center"/>
          </w:tcPr>
          <w:p w14:paraId="6C9FB538" w14:textId="6E4BAB68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100" w:type="dxa"/>
            <w:vAlign w:val="center"/>
          </w:tcPr>
          <w:p w14:paraId="45F812D0" w14:textId="1EBC12CA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</w:tr>
      <w:tr w:rsidR="00337DA7" w14:paraId="0AA75746" w14:textId="77777777" w:rsidTr="00603E4C">
        <w:trPr>
          <w:jc w:val="center"/>
        </w:trPr>
        <w:tc>
          <w:tcPr>
            <w:tcW w:w="2100" w:type="dxa"/>
            <w:vAlign w:val="center"/>
          </w:tcPr>
          <w:p w14:paraId="0815DB01" w14:textId="77777777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  <w:r>
              <w:t>4</w:t>
            </w:r>
          </w:p>
        </w:tc>
        <w:tc>
          <w:tcPr>
            <w:tcW w:w="2101" w:type="dxa"/>
            <w:vAlign w:val="center"/>
          </w:tcPr>
          <w:p w14:paraId="497F6E89" w14:textId="255129E4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101" w:type="dxa"/>
            <w:vAlign w:val="center"/>
          </w:tcPr>
          <w:p w14:paraId="38C047F3" w14:textId="592CEE61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100" w:type="dxa"/>
            <w:vAlign w:val="center"/>
          </w:tcPr>
          <w:p w14:paraId="4395085F" w14:textId="67FBAACB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100" w:type="dxa"/>
            <w:vAlign w:val="center"/>
          </w:tcPr>
          <w:p w14:paraId="476F0F36" w14:textId="3798AF95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</w:tr>
      <w:tr w:rsidR="00337DA7" w14:paraId="064FCC7E" w14:textId="77777777" w:rsidTr="00603E4C">
        <w:trPr>
          <w:jc w:val="center"/>
        </w:trPr>
        <w:tc>
          <w:tcPr>
            <w:tcW w:w="2100" w:type="dxa"/>
            <w:vAlign w:val="center"/>
          </w:tcPr>
          <w:p w14:paraId="50CBC4F0" w14:textId="77777777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  <w:r>
              <w:t>5</w:t>
            </w:r>
          </w:p>
        </w:tc>
        <w:tc>
          <w:tcPr>
            <w:tcW w:w="2101" w:type="dxa"/>
            <w:vAlign w:val="center"/>
          </w:tcPr>
          <w:p w14:paraId="344F00FB" w14:textId="35C0D583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101" w:type="dxa"/>
            <w:vAlign w:val="center"/>
          </w:tcPr>
          <w:p w14:paraId="55E57633" w14:textId="107A37ED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100" w:type="dxa"/>
            <w:vAlign w:val="center"/>
          </w:tcPr>
          <w:p w14:paraId="5EF45446" w14:textId="3CD40AE2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100" w:type="dxa"/>
            <w:vAlign w:val="center"/>
          </w:tcPr>
          <w:p w14:paraId="5E51E1C9" w14:textId="0508A46D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</w:tr>
      <w:tr w:rsidR="00337DA7" w14:paraId="0B253961" w14:textId="77777777" w:rsidTr="00603E4C">
        <w:trPr>
          <w:jc w:val="center"/>
        </w:trPr>
        <w:tc>
          <w:tcPr>
            <w:tcW w:w="2100" w:type="dxa"/>
            <w:vAlign w:val="center"/>
          </w:tcPr>
          <w:p w14:paraId="3E64A38A" w14:textId="77777777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  <w:r>
              <w:t>6</w:t>
            </w:r>
          </w:p>
        </w:tc>
        <w:tc>
          <w:tcPr>
            <w:tcW w:w="2101" w:type="dxa"/>
            <w:vAlign w:val="center"/>
          </w:tcPr>
          <w:p w14:paraId="35E2AD97" w14:textId="41CBD995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101" w:type="dxa"/>
            <w:vAlign w:val="center"/>
          </w:tcPr>
          <w:p w14:paraId="542A4622" w14:textId="27B3F929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100" w:type="dxa"/>
            <w:vAlign w:val="center"/>
          </w:tcPr>
          <w:p w14:paraId="74D15CBE" w14:textId="2DB2517A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100" w:type="dxa"/>
            <w:vAlign w:val="center"/>
          </w:tcPr>
          <w:p w14:paraId="1EDFCF6D" w14:textId="59E054D6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</w:tr>
      <w:tr w:rsidR="00337DA7" w14:paraId="0E39508B" w14:textId="77777777" w:rsidTr="00603E4C">
        <w:trPr>
          <w:jc w:val="center"/>
        </w:trPr>
        <w:tc>
          <w:tcPr>
            <w:tcW w:w="2100" w:type="dxa"/>
            <w:vAlign w:val="center"/>
          </w:tcPr>
          <w:p w14:paraId="2E16FB3B" w14:textId="77777777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  <w:r>
              <w:t>7</w:t>
            </w:r>
          </w:p>
        </w:tc>
        <w:tc>
          <w:tcPr>
            <w:tcW w:w="2101" w:type="dxa"/>
            <w:vAlign w:val="center"/>
          </w:tcPr>
          <w:p w14:paraId="42B0DABA" w14:textId="4466FE8C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101" w:type="dxa"/>
            <w:vAlign w:val="center"/>
          </w:tcPr>
          <w:p w14:paraId="15C3F8AD" w14:textId="23E6691F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100" w:type="dxa"/>
            <w:vAlign w:val="center"/>
          </w:tcPr>
          <w:p w14:paraId="1A27B5EE" w14:textId="05FE5A75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100" w:type="dxa"/>
            <w:vAlign w:val="center"/>
          </w:tcPr>
          <w:p w14:paraId="007B1DF8" w14:textId="12E798DF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</w:tr>
      <w:tr w:rsidR="00337DA7" w14:paraId="35E14A56" w14:textId="77777777" w:rsidTr="00603E4C">
        <w:trPr>
          <w:jc w:val="center"/>
        </w:trPr>
        <w:tc>
          <w:tcPr>
            <w:tcW w:w="2100" w:type="dxa"/>
            <w:vAlign w:val="center"/>
          </w:tcPr>
          <w:p w14:paraId="47D3A6BC" w14:textId="77777777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  <w:r>
              <w:t>8</w:t>
            </w:r>
          </w:p>
        </w:tc>
        <w:tc>
          <w:tcPr>
            <w:tcW w:w="2101" w:type="dxa"/>
            <w:vAlign w:val="center"/>
          </w:tcPr>
          <w:p w14:paraId="1DB04F28" w14:textId="3E401D65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101" w:type="dxa"/>
            <w:vAlign w:val="center"/>
          </w:tcPr>
          <w:p w14:paraId="0FD96D07" w14:textId="3CB4920B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100" w:type="dxa"/>
            <w:vAlign w:val="center"/>
          </w:tcPr>
          <w:p w14:paraId="23386190" w14:textId="0330ACB2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100" w:type="dxa"/>
            <w:vAlign w:val="center"/>
          </w:tcPr>
          <w:p w14:paraId="450397BF" w14:textId="7D5DCF53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238D05D8" w14:textId="77777777" w:rsidR="00337DA7" w:rsidRDefault="00337DA7">
      <w:pPr>
        <w:pStyle w:val="Heading1"/>
        <w:spacing w:before="40" w:after="40" w:line="23" w:lineRule="atLeast"/>
        <w:jc w:val="both"/>
        <w:rPr>
          <w:rFonts w:ascii="Times New Roman" w:hAnsi="Times New Roman" w:cs="Times New Roman"/>
        </w:rPr>
      </w:pPr>
    </w:p>
    <w:p w14:paraId="742604F6" w14:textId="77777777" w:rsidR="00337DA7" w:rsidRDefault="00000000">
      <w:pPr>
        <w:pStyle w:val="Heading1"/>
        <w:spacing w:before="40" w:after="40" w:line="23" w:lineRule="atLeas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J. NMAP DAN ZENMAP</w:t>
      </w:r>
    </w:p>
    <w:p w14:paraId="719934DF" w14:textId="77777777" w:rsidR="00337DA7" w:rsidRDefault="00000000">
      <w:pPr>
        <w:spacing w:before="40" w:after="40" w:line="23" w:lineRule="atLeas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Percobaan sesuai modul: gunakan Nmap/ZenMAP untuk memahami host, port, service, dan informasi sistem.</w:t>
      </w:r>
    </w:p>
    <w:p w14:paraId="1D8E313F" w14:textId="77777777" w:rsidR="00337DA7" w:rsidRDefault="00000000">
      <w:pPr>
        <w:spacing w:before="40" w:after="40" w:line="23" w:lineRule="atLeas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Percobaan 1: Deteksi sistem operasi</w:t>
      </w:r>
    </w:p>
    <w:p w14:paraId="7303F674" w14:textId="77777777" w:rsidR="00337DA7" w:rsidRDefault="00000000">
      <w:pPr>
        <w:spacing w:before="40" w:after="40" w:line="23" w:lineRule="atLeas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18"/>
        </w:rPr>
        <w:t>nmap -O &lt;IP target host&gt;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02"/>
        <w:gridCol w:w="2100"/>
        <w:gridCol w:w="2100"/>
        <w:gridCol w:w="2100"/>
        <w:gridCol w:w="2100"/>
      </w:tblGrid>
      <w:tr w:rsidR="00337DA7" w14:paraId="5EB333C5" w14:textId="77777777" w:rsidTr="00603E4C">
        <w:trPr>
          <w:jc w:val="center"/>
        </w:trPr>
        <w:tc>
          <w:tcPr>
            <w:tcW w:w="2102" w:type="dxa"/>
            <w:shd w:val="clear" w:color="auto" w:fill="164368"/>
            <w:vAlign w:val="center"/>
          </w:tcPr>
          <w:p w14:paraId="7A12C5A9" w14:textId="77777777" w:rsidR="00337DA7" w:rsidRDefault="00000000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16"/>
              </w:rPr>
              <w:t>IP Target</w:t>
            </w:r>
          </w:p>
        </w:tc>
        <w:tc>
          <w:tcPr>
            <w:tcW w:w="2100" w:type="dxa"/>
            <w:shd w:val="clear" w:color="auto" w:fill="164368"/>
            <w:vAlign w:val="center"/>
          </w:tcPr>
          <w:p w14:paraId="3D35D89C" w14:textId="77777777" w:rsidR="00337DA7" w:rsidRDefault="00000000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16"/>
              </w:rPr>
              <w:t>Port/Service</w:t>
            </w:r>
          </w:p>
        </w:tc>
        <w:tc>
          <w:tcPr>
            <w:tcW w:w="2100" w:type="dxa"/>
            <w:shd w:val="clear" w:color="auto" w:fill="164368"/>
            <w:vAlign w:val="center"/>
          </w:tcPr>
          <w:p w14:paraId="55C3A805" w14:textId="77777777" w:rsidR="00337DA7" w:rsidRDefault="00000000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16"/>
              </w:rPr>
              <w:t>OS Detection</w:t>
            </w:r>
          </w:p>
        </w:tc>
        <w:tc>
          <w:tcPr>
            <w:tcW w:w="2100" w:type="dxa"/>
            <w:shd w:val="clear" w:color="auto" w:fill="164368"/>
            <w:vAlign w:val="center"/>
          </w:tcPr>
          <w:p w14:paraId="4E11AF5E" w14:textId="77777777" w:rsidR="00337DA7" w:rsidRDefault="00000000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16"/>
              </w:rPr>
              <w:t>Informasi Lain</w:t>
            </w:r>
          </w:p>
        </w:tc>
        <w:tc>
          <w:tcPr>
            <w:tcW w:w="2100" w:type="dxa"/>
            <w:shd w:val="clear" w:color="auto" w:fill="164368"/>
            <w:vAlign w:val="center"/>
          </w:tcPr>
          <w:p w14:paraId="1781840A" w14:textId="77777777" w:rsidR="00337DA7" w:rsidRDefault="00000000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16"/>
              </w:rPr>
              <w:t>Evidence</w:t>
            </w:r>
          </w:p>
        </w:tc>
      </w:tr>
      <w:tr w:rsidR="00337DA7" w14:paraId="4B9DDDF9" w14:textId="77777777" w:rsidTr="00603E4C">
        <w:trPr>
          <w:jc w:val="center"/>
        </w:trPr>
        <w:tc>
          <w:tcPr>
            <w:tcW w:w="2102" w:type="dxa"/>
            <w:vAlign w:val="center"/>
          </w:tcPr>
          <w:p w14:paraId="1BD5F8FD" w14:textId="77777777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  <w:r>
              <w:t>192.168.1.100</w:t>
            </w:r>
            <w:r>
              <w:br/>
              <w:t>(Metasploitable2)</w:t>
            </w:r>
          </w:p>
        </w:tc>
        <w:tc>
          <w:tcPr>
            <w:tcW w:w="2100" w:type="dxa"/>
            <w:vAlign w:val="center"/>
          </w:tcPr>
          <w:p w14:paraId="7ABDD561" w14:textId="38D06DC3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100" w:type="dxa"/>
            <w:vAlign w:val="center"/>
          </w:tcPr>
          <w:p w14:paraId="5FAFD16A" w14:textId="3227B827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100" w:type="dxa"/>
            <w:vAlign w:val="center"/>
          </w:tcPr>
          <w:p w14:paraId="7701ADFD" w14:textId="53099862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100" w:type="dxa"/>
            <w:vAlign w:val="center"/>
          </w:tcPr>
          <w:p w14:paraId="167CC4FD" w14:textId="13CA4D71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3EF6ABAA" w14:textId="77777777" w:rsidR="00337DA7" w:rsidRDefault="00000000">
      <w:pPr>
        <w:spacing w:before="40" w:after="40" w:line="23" w:lineRule="atLeast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Percobaan</w:t>
      </w:r>
      <w:proofErr w:type="spellEnd"/>
      <w:r>
        <w:rPr>
          <w:rFonts w:ascii="Times New Roman" w:hAnsi="Times New Roman" w:cs="Times New Roman"/>
        </w:rPr>
        <w:t xml:space="preserve"> 2: Scanning </w:t>
      </w:r>
      <w:proofErr w:type="spellStart"/>
      <w:r>
        <w:rPr>
          <w:rFonts w:ascii="Times New Roman" w:hAnsi="Times New Roman" w:cs="Times New Roman"/>
        </w:rPr>
        <w:t>seluruh</w:t>
      </w:r>
      <w:proofErr w:type="spellEnd"/>
      <w:r>
        <w:rPr>
          <w:rFonts w:ascii="Times New Roman" w:hAnsi="Times New Roman" w:cs="Times New Roman"/>
        </w:rPr>
        <w:t xml:space="preserve"> port TCP</w:t>
      </w:r>
    </w:p>
    <w:p w14:paraId="18247393" w14:textId="77777777" w:rsidR="00337DA7" w:rsidRDefault="00000000">
      <w:pPr>
        <w:spacing w:before="40" w:after="40" w:line="23" w:lineRule="atLeas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18"/>
        </w:rPr>
        <w:t>nmap -p 1-65535 -T4 &lt;IP target host&gt;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25"/>
        <w:gridCol w:w="2625"/>
        <w:gridCol w:w="2626"/>
        <w:gridCol w:w="2626"/>
      </w:tblGrid>
      <w:tr w:rsidR="00337DA7" w14:paraId="6571CE6E" w14:textId="77777777">
        <w:trPr>
          <w:jc w:val="center"/>
        </w:trPr>
        <w:tc>
          <w:tcPr>
            <w:tcW w:w="2628" w:type="dxa"/>
            <w:shd w:val="clear" w:color="auto" w:fill="164368"/>
            <w:vAlign w:val="center"/>
          </w:tcPr>
          <w:p w14:paraId="49728793" w14:textId="77777777" w:rsidR="00337DA7" w:rsidRDefault="00000000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16"/>
              </w:rPr>
              <w:t>Port Terbuka</w:t>
            </w:r>
          </w:p>
        </w:tc>
        <w:tc>
          <w:tcPr>
            <w:tcW w:w="2628" w:type="dxa"/>
            <w:shd w:val="clear" w:color="auto" w:fill="164368"/>
            <w:vAlign w:val="center"/>
          </w:tcPr>
          <w:p w14:paraId="49C7DC95" w14:textId="77777777" w:rsidR="00337DA7" w:rsidRDefault="00000000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16"/>
              </w:rPr>
              <w:t>Service</w:t>
            </w:r>
          </w:p>
        </w:tc>
        <w:tc>
          <w:tcPr>
            <w:tcW w:w="2628" w:type="dxa"/>
            <w:shd w:val="clear" w:color="auto" w:fill="164368"/>
            <w:vAlign w:val="center"/>
          </w:tcPr>
          <w:p w14:paraId="1366133A" w14:textId="77777777" w:rsidR="00337DA7" w:rsidRDefault="00000000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16"/>
              </w:rPr>
              <w:t>Versi/Info</w:t>
            </w:r>
          </w:p>
        </w:tc>
        <w:tc>
          <w:tcPr>
            <w:tcW w:w="2628" w:type="dxa"/>
            <w:shd w:val="clear" w:color="auto" w:fill="164368"/>
            <w:vAlign w:val="center"/>
          </w:tcPr>
          <w:p w14:paraId="4DFC5C68" w14:textId="77777777" w:rsidR="00337DA7" w:rsidRDefault="00000000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16"/>
              </w:rPr>
              <w:t>Evidence</w:t>
            </w:r>
          </w:p>
        </w:tc>
      </w:tr>
      <w:tr w:rsidR="00337DA7" w14:paraId="43D10BBF" w14:textId="77777777">
        <w:trPr>
          <w:jc w:val="center"/>
        </w:trPr>
        <w:tc>
          <w:tcPr>
            <w:tcW w:w="2628" w:type="dxa"/>
            <w:vAlign w:val="center"/>
          </w:tcPr>
          <w:p w14:paraId="5A094B32" w14:textId="353FA082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628" w:type="dxa"/>
            <w:vAlign w:val="center"/>
          </w:tcPr>
          <w:p w14:paraId="319692F5" w14:textId="1B95B363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628" w:type="dxa"/>
            <w:vAlign w:val="center"/>
          </w:tcPr>
          <w:p w14:paraId="78909A04" w14:textId="4A7C3F50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628" w:type="dxa"/>
            <w:vAlign w:val="center"/>
          </w:tcPr>
          <w:p w14:paraId="5E718390" w14:textId="6A0B0426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</w:tr>
      <w:tr w:rsidR="00337DA7" w14:paraId="704F5DE0" w14:textId="77777777">
        <w:trPr>
          <w:jc w:val="center"/>
        </w:trPr>
        <w:tc>
          <w:tcPr>
            <w:tcW w:w="2628" w:type="dxa"/>
            <w:vAlign w:val="center"/>
          </w:tcPr>
          <w:p w14:paraId="45BC6F76" w14:textId="7A7C40E3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628" w:type="dxa"/>
            <w:vAlign w:val="center"/>
          </w:tcPr>
          <w:p w14:paraId="690CC9DF" w14:textId="590F9E3A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628" w:type="dxa"/>
            <w:vAlign w:val="center"/>
          </w:tcPr>
          <w:p w14:paraId="2AA95F35" w14:textId="00294658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628" w:type="dxa"/>
            <w:vAlign w:val="center"/>
          </w:tcPr>
          <w:p w14:paraId="3EB63D02" w14:textId="145FF49F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</w:tr>
      <w:tr w:rsidR="00337DA7" w14:paraId="025D5594" w14:textId="77777777">
        <w:trPr>
          <w:jc w:val="center"/>
        </w:trPr>
        <w:tc>
          <w:tcPr>
            <w:tcW w:w="2628" w:type="dxa"/>
            <w:vAlign w:val="center"/>
          </w:tcPr>
          <w:p w14:paraId="2FD146A6" w14:textId="0904068F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628" w:type="dxa"/>
            <w:vAlign w:val="center"/>
          </w:tcPr>
          <w:p w14:paraId="0A9013EB" w14:textId="744FFB1D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628" w:type="dxa"/>
            <w:vAlign w:val="center"/>
          </w:tcPr>
          <w:p w14:paraId="5458C808" w14:textId="2A464A11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628" w:type="dxa"/>
            <w:vAlign w:val="center"/>
          </w:tcPr>
          <w:p w14:paraId="6CFEB471" w14:textId="48271A94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</w:tr>
      <w:tr w:rsidR="00337DA7" w14:paraId="3E288974" w14:textId="77777777">
        <w:trPr>
          <w:jc w:val="center"/>
        </w:trPr>
        <w:tc>
          <w:tcPr>
            <w:tcW w:w="2628" w:type="dxa"/>
            <w:vAlign w:val="center"/>
          </w:tcPr>
          <w:p w14:paraId="51A8D26D" w14:textId="1411C6CB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628" w:type="dxa"/>
            <w:vAlign w:val="center"/>
          </w:tcPr>
          <w:p w14:paraId="549D7A43" w14:textId="28D4996B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628" w:type="dxa"/>
            <w:vAlign w:val="center"/>
          </w:tcPr>
          <w:p w14:paraId="386844F1" w14:textId="2CCF5D98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628" w:type="dxa"/>
            <w:vAlign w:val="center"/>
          </w:tcPr>
          <w:p w14:paraId="13299AE9" w14:textId="15D854F5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</w:tr>
      <w:tr w:rsidR="00337DA7" w14:paraId="5B44E307" w14:textId="77777777">
        <w:trPr>
          <w:jc w:val="center"/>
        </w:trPr>
        <w:tc>
          <w:tcPr>
            <w:tcW w:w="2628" w:type="dxa"/>
            <w:vAlign w:val="center"/>
          </w:tcPr>
          <w:p w14:paraId="342DF272" w14:textId="6DC29015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628" w:type="dxa"/>
            <w:vAlign w:val="center"/>
          </w:tcPr>
          <w:p w14:paraId="61BAC7F1" w14:textId="6B889B34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628" w:type="dxa"/>
            <w:vAlign w:val="center"/>
          </w:tcPr>
          <w:p w14:paraId="55956229" w14:textId="1C6D6BDA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628" w:type="dxa"/>
            <w:vAlign w:val="center"/>
          </w:tcPr>
          <w:p w14:paraId="5EE3912A" w14:textId="068637B4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</w:tr>
      <w:tr w:rsidR="00337DA7" w14:paraId="64E84CE5" w14:textId="77777777">
        <w:trPr>
          <w:jc w:val="center"/>
        </w:trPr>
        <w:tc>
          <w:tcPr>
            <w:tcW w:w="2628" w:type="dxa"/>
            <w:vAlign w:val="center"/>
          </w:tcPr>
          <w:p w14:paraId="7CC67D86" w14:textId="54DAECFD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628" w:type="dxa"/>
            <w:vAlign w:val="center"/>
          </w:tcPr>
          <w:p w14:paraId="65CA72CA" w14:textId="415290D4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628" w:type="dxa"/>
            <w:vAlign w:val="center"/>
          </w:tcPr>
          <w:p w14:paraId="22A2ABFE" w14:textId="25DFF958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628" w:type="dxa"/>
            <w:vAlign w:val="center"/>
          </w:tcPr>
          <w:p w14:paraId="55ACE55F" w14:textId="1CB9AEB3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</w:tr>
      <w:tr w:rsidR="00337DA7" w14:paraId="238D3225" w14:textId="77777777">
        <w:trPr>
          <w:jc w:val="center"/>
        </w:trPr>
        <w:tc>
          <w:tcPr>
            <w:tcW w:w="2628" w:type="dxa"/>
            <w:vAlign w:val="center"/>
          </w:tcPr>
          <w:p w14:paraId="3EDACFCC" w14:textId="49B8E2A0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628" w:type="dxa"/>
            <w:vAlign w:val="center"/>
          </w:tcPr>
          <w:p w14:paraId="6B62A072" w14:textId="277C1EA8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628" w:type="dxa"/>
            <w:vAlign w:val="center"/>
          </w:tcPr>
          <w:p w14:paraId="41B21F5D" w14:textId="5A08FD08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628" w:type="dxa"/>
            <w:vAlign w:val="center"/>
          </w:tcPr>
          <w:p w14:paraId="696A06A1" w14:textId="4E9C1022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</w:tr>
      <w:tr w:rsidR="00337DA7" w14:paraId="3A143784" w14:textId="77777777">
        <w:trPr>
          <w:jc w:val="center"/>
        </w:trPr>
        <w:tc>
          <w:tcPr>
            <w:tcW w:w="2628" w:type="dxa"/>
            <w:vAlign w:val="center"/>
          </w:tcPr>
          <w:p w14:paraId="7AC97F3E" w14:textId="16515865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628" w:type="dxa"/>
            <w:vAlign w:val="center"/>
          </w:tcPr>
          <w:p w14:paraId="1F236A82" w14:textId="5FB0D1F8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628" w:type="dxa"/>
            <w:vAlign w:val="center"/>
          </w:tcPr>
          <w:p w14:paraId="2CB9AFCE" w14:textId="5378BD74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628" w:type="dxa"/>
            <w:vAlign w:val="center"/>
          </w:tcPr>
          <w:p w14:paraId="6A9A3C9D" w14:textId="7D3F080D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</w:tr>
      <w:tr w:rsidR="00337DA7" w14:paraId="7BF71D17" w14:textId="77777777">
        <w:trPr>
          <w:jc w:val="center"/>
        </w:trPr>
        <w:tc>
          <w:tcPr>
            <w:tcW w:w="2628" w:type="dxa"/>
            <w:vAlign w:val="center"/>
          </w:tcPr>
          <w:p w14:paraId="34A28CAF" w14:textId="034F5A8C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628" w:type="dxa"/>
            <w:vAlign w:val="center"/>
          </w:tcPr>
          <w:p w14:paraId="5AFBE539" w14:textId="16E5644A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628" w:type="dxa"/>
            <w:vAlign w:val="center"/>
          </w:tcPr>
          <w:p w14:paraId="0C9598C5" w14:textId="272F0FAA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628" w:type="dxa"/>
            <w:vAlign w:val="center"/>
          </w:tcPr>
          <w:p w14:paraId="621287F8" w14:textId="002BB99F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</w:tr>
      <w:tr w:rsidR="00337DA7" w14:paraId="5C4A01C9" w14:textId="77777777">
        <w:trPr>
          <w:jc w:val="center"/>
        </w:trPr>
        <w:tc>
          <w:tcPr>
            <w:tcW w:w="2628" w:type="dxa"/>
            <w:vAlign w:val="center"/>
          </w:tcPr>
          <w:p w14:paraId="5224000D" w14:textId="14726312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628" w:type="dxa"/>
            <w:vAlign w:val="center"/>
          </w:tcPr>
          <w:p w14:paraId="4A22E6F0" w14:textId="3010ED75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628" w:type="dxa"/>
            <w:vAlign w:val="center"/>
          </w:tcPr>
          <w:p w14:paraId="38025476" w14:textId="705C7CDD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628" w:type="dxa"/>
            <w:vAlign w:val="center"/>
          </w:tcPr>
          <w:p w14:paraId="4C6F1373" w14:textId="56596A4C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39792A27" w14:textId="77777777" w:rsidR="00337DA7" w:rsidRDefault="00337DA7">
      <w:pPr>
        <w:pStyle w:val="Heading1"/>
        <w:spacing w:before="40" w:after="40" w:line="23" w:lineRule="atLeast"/>
        <w:jc w:val="both"/>
        <w:rPr>
          <w:rFonts w:ascii="Times New Roman" w:hAnsi="Times New Roman" w:cs="Times New Roman"/>
        </w:rPr>
      </w:pPr>
    </w:p>
    <w:p w14:paraId="70C62E34" w14:textId="77777777" w:rsidR="00603E4C" w:rsidRDefault="00603E4C" w:rsidP="00603E4C"/>
    <w:p w14:paraId="31B5910E" w14:textId="77777777" w:rsidR="00603E4C" w:rsidRDefault="00603E4C" w:rsidP="00603E4C"/>
    <w:p w14:paraId="6934A3A1" w14:textId="77777777" w:rsidR="00603E4C" w:rsidRDefault="00603E4C" w:rsidP="00603E4C"/>
    <w:p w14:paraId="0E203233" w14:textId="77777777" w:rsidR="00603E4C" w:rsidRDefault="00603E4C" w:rsidP="00603E4C"/>
    <w:p w14:paraId="22AC1B47" w14:textId="77777777" w:rsidR="00603E4C" w:rsidRPr="00603E4C" w:rsidRDefault="00603E4C" w:rsidP="00603E4C"/>
    <w:p w14:paraId="7852E3D2" w14:textId="77777777" w:rsidR="00337DA7" w:rsidRDefault="00000000">
      <w:pPr>
        <w:pStyle w:val="Heading1"/>
        <w:spacing w:before="40" w:after="40" w:line="23" w:lineRule="atLeas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K. STEALTH SCAN</w:t>
      </w:r>
    </w:p>
    <w:p w14:paraId="1EFADE56" w14:textId="77777777" w:rsidR="00337DA7" w:rsidRDefault="00000000">
      <w:pPr>
        <w:spacing w:before="40" w:after="40" w:line="23" w:lineRule="atLeas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Percobaan sesuai modul: lakukan Stealth Scan menggunakan parameter -sS.</w:t>
      </w:r>
    </w:p>
    <w:p w14:paraId="19304437" w14:textId="77777777" w:rsidR="00337DA7" w:rsidRDefault="00000000">
      <w:pPr>
        <w:spacing w:before="40" w:after="40" w:line="23" w:lineRule="atLeas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18"/>
        </w:rPr>
        <w:t>nmap -sS -T4 &lt;IP target host&gt;</w:t>
      </w:r>
    </w:p>
    <w:p w14:paraId="6BB5A395" w14:textId="77777777" w:rsidR="00337DA7" w:rsidRDefault="00000000">
      <w:pPr>
        <w:spacing w:before="40" w:after="40" w:line="23" w:lineRule="atLeas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Untuk seluruh port:</w:t>
      </w:r>
    </w:p>
    <w:p w14:paraId="32516E69" w14:textId="77777777" w:rsidR="00337DA7" w:rsidRDefault="00000000">
      <w:pPr>
        <w:spacing w:before="40" w:after="40" w:line="23" w:lineRule="atLeas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18"/>
        </w:rPr>
        <w:t>nmap -sS -p 1-65535 &lt;IP target host&gt;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01"/>
        <w:gridCol w:w="2100"/>
        <w:gridCol w:w="2100"/>
        <w:gridCol w:w="2101"/>
        <w:gridCol w:w="2100"/>
      </w:tblGrid>
      <w:tr w:rsidR="00337DA7" w14:paraId="29443AD6" w14:textId="77777777">
        <w:trPr>
          <w:jc w:val="center"/>
        </w:trPr>
        <w:tc>
          <w:tcPr>
            <w:tcW w:w="2102" w:type="dxa"/>
            <w:shd w:val="clear" w:color="auto" w:fill="164368"/>
            <w:vAlign w:val="center"/>
          </w:tcPr>
          <w:p w14:paraId="79057F8B" w14:textId="77777777" w:rsidR="00337DA7" w:rsidRDefault="00000000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16"/>
              </w:rPr>
              <w:t>Percobaan</w:t>
            </w:r>
          </w:p>
        </w:tc>
        <w:tc>
          <w:tcPr>
            <w:tcW w:w="2102" w:type="dxa"/>
            <w:shd w:val="clear" w:color="auto" w:fill="164368"/>
            <w:vAlign w:val="center"/>
          </w:tcPr>
          <w:p w14:paraId="62FAE9AF" w14:textId="77777777" w:rsidR="00337DA7" w:rsidRDefault="00000000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16"/>
              </w:rPr>
              <w:t>Command</w:t>
            </w:r>
          </w:p>
        </w:tc>
        <w:tc>
          <w:tcPr>
            <w:tcW w:w="2102" w:type="dxa"/>
            <w:shd w:val="clear" w:color="auto" w:fill="164368"/>
            <w:vAlign w:val="center"/>
          </w:tcPr>
          <w:p w14:paraId="4EE3D7E2" w14:textId="77777777" w:rsidR="00337DA7" w:rsidRDefault="00000000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16"/>
              </w:rPr>
              <w:t>Hasil</w:t>
            </w:r>
          </w:p>
        </w:tc>
        <w:tc>
          <w:tcPr>
            <w:tcW w:w="2102" w:type="dxa"/>
            <w:shd w:val="clear" w:color="auto" w:fill="164368"/>
            <w:vAlign w:val="center"/>
          </w:tcPr>
          <w:p w14:paraId="15DDD5DE" w14:textId="77777777" w:rsidR="00337DA7" w:rsidRDefault="00000000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16"/>
              </w:rPr>
              <w:t>Perbedaan dengan Scan Sebelumnya</w:t>
            </w:r>
          </w:p>
        </w:tc>
        <w:tc>
          <w:tcPr>
            <w:tcW w:w="2102" w:type="dxa"/>
            <w:shd w:val="clear" w:color="auto" w:fill="164368"/>
            <w:vAlign w:val="center"/>
          </w:tcPr>
          <w:p w14:paraId="7A62542D" w14:textId="77777777" w:rsidR="00337DA7" w:rsidRDefault="00000000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16"/>
              </w:rPr>
              <w:t>Evidence</w:t>
            </w:r>
          </w:p>
        </w:tc>
      </w:tr>
      <w:tr w:rsidR="00337DA7" w14:paraId="1377C82F" w14:textId="77777777">
        <w:trPr>
          <w:jc w:val="center"/>
        </w:trPr>
        <w:tc>
          <w:tcPr>
            <w:tcW w:w="2102" w:type="dxa"/>
            <w:vAlign w:val="center"/>
          </w:tcPr>
          <w:p w14:paraId="3991DA37" w14:textId="0BD2335D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102" w:type="dxa"/>
            <w:vAlign w:val="center"/>
          </w:tcPr>
          <w:p w14:paraId="2B6D4BD8" w14:textId="1A0923AB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102" w:type="dxa"/>
            <w:vAlign w:val="center"/>
          </w:tcPr>
          <w:p w14:paraId="1B036B79" w14:textId="6BAA2964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102" w:type="dxa"/>
            <w:vAlign w:val="center"/>
          </w:tcPr>
          <w:p w14:paraId="6D3EB7CD" w14:textId="585CD524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102" w:type="dxa"/>
            <w:vAlign w:val="center"/>
          </w:tcPr>
          <w:p w14:paraId="1A1E322E" w14:textId="7C699BDE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</w:tr>
      <w:tr w:rsidR="00337DA7" w14:paraId="7D045B7D" w14:textId="77777777">
        <w:trPr>
          <w:jc w:val="center"/>
        </w:trPr>
        <w:tc>
          <w:tcPr>
            <w:tcW w:w="2102" w:type="dxa"/>
            <w:vAlign w:val="center"/>
          </w:tcPr>
          <w:p w14:paraId="754772C3" w14:textId="7A8D9306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102" w:type="dxa"/>
            <w:vAlign w:val="center"/>
          </w:tcPr>
          <w:p w14:paraId="510A8BD0" w14:textId="244E454B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102" w:type="dxa"/>
            <w:vAlign w:val="center"/>
          </w:tcPr>
          <w:p w14:paraId="1CA296D6" w14:textId="69C50850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102" w:type="dxa"/>
            <w:vAlign w:val="center"/>
          </w:tcPr>
          <w:p w14:paraId="24815547" w14:textId="46DCDC80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102" w:type="dxa"/>
            <w:vAlign w:val="center"/>
          </w:tcPr>
          <w:p w14:paraId="10B14DDA" w14:textId="2203E282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</w:tr>
      <w:tr w:rsidR="00337DA7" w14:paraId="109A774B" w14:textId="77777777">
        <w:trPr>
          <w:jc w:val="center"/>
        </w:trPr>
        <w:tc>
          <w:tcPr>
            <w:tcW w:w="2102" w:type="dxa"/>
            <w:vAlign w:val="center"/>
          </w:tcPr>
          <w:p w14:paraId="2B36CC90" w14:textId="77777777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102" w:type="dxa"/>
            <w:vAlign w:val="center"/>
          </w:tcPr>
          <w:p w14:paraId="7052776B" w14:textId="77777777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102" w:type="dxa"/>
            <w:vAlign w:val="center"/>
          </w:tcPr>
          <w:p w14:paraId="26BC2C2C" w14:textId="77777777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102" w:type="dxa"/>
            <w:vAlign w:val="center"/>
          </w:tcPr>
          <w:p w14:paraId="1BF767D5" w14:textId="77777777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102" w:type="dxa"/>
            <w:vAlign w:val="center"/>
          </w:tcPr>
          <w:p w14:paraId="7D5713AB" w14:textId="77777777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</w:tr>
      <w:tr w:rsidR="00337DA7" w14:paraId="301010F2" w14:textId="77777777">
        <w:trPr>
          <w:jc w:val="center"/>
        </w:trPr>
        <w:tc>
          <w:tcPr>
            <w:tcW w:w="2102" w:type="dxa"/>
            <w:vAlign w:val="center"/>
          </w:tcPr>
          <w:p w14:paraId="10DF2894" w14:textId="77777777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102" w:type="dxa"/>
            <w:vAlign w:val="center"/>
          </w:tcPr>
          <w:p w14:paraId="5C246F4F" w14:textId="77777777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102" w:type="dxa"/>
            <w:vAlign w:val="center"/>
          </w:tcPr>
          <w:p w14:paraId="7CCF16B7" w14:textId="77777777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102" w:type="dxa"/>
            <w:vAlign w:val="center"/>
          </w:tcPr>
          <w:p w14:paraId="2FA775B3" w14:textId="77777777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102" w:type="dxa"/>
            <w:vAlign w:val="center"/>
          </w:tcPr>
          <w:p w14:paraId="465B1A63" w14:textId="77777777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</w:tr>
      <w:tr w:rsidR="00337DA7" w14:paraId="03AC926E" w14:textId="77777777">
        <w:trPr>
          <w:jc w:val="center"/>
        </w:trPr>
        <w:tc>
          <w:tcPr>
            <w:tcW w:w="2102" w:type="dxa"/>
            <w:vAlign w:val="center"/>
          </w:tcPr>
          <w:p w14:paraId="7366EA9A" w14:textId="77777777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102" w:type="dxa"/>
            <w:vAlign w:val="center"/>
          </w:tcPr>
          <w:p w14:paraId="4E431C37" w14:textId="77777777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102" w:type="dxa"/>
            <w:vAlign w:val="center"/>
          </w:tcPr>
          <w:p w14:paraId="7F9E56FF" w14:textId="77777777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102" w:type="dxa"/>
            <w:vAlign w:val="center"/>
          </w:tcPr>
          <w:p w14:paraId="787C7FDA" w14:textId="77777777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102" w:type="dxa"/>
            <w:vAlign w:val="center"/>
          </w:tcPr>
          <w:p w14:paraId="5B41BAEA" w14:textId="77777777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0E7A3D43" w14:textId="77777777" w:rsidR="00337DA7" w:rsidRDefault="00337DA7">
      <w:pPr>
        <w:pStyle w:val="Heading1"/>
        <w:spacing w:before="40" w:after="40" w:line="23" w:lineRule="atLeast"/>
        <w:jc w:val="both"/>
        <w:rPr>
          <w:rFonts w:ascii="Times New Roman" w:hAnsi="Times New Roman" w:cs="Times New Roman"/>
        </w:rPr>
      </w:pPr>
    </w:p>
    <w:p w14:paraId="028CE8C5" w14:textId="77777777" w:rsidR="00337DA7" w:rsidRDefault="00000000">
      <w:pPr>
        <w:pStyle w:val="Heading1"/>
        <w:spacing w:before="40" w:after="40" w:line="23" w:lineRule="atLeas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L. SEARCHSPLOIT</w:t>
      </w:r>
    </w:p>
    <w:p w14:paraId="72CA6E3B" w14:textId="77777777" w:rsidR="00337DA7" w:rsidRDefault="00000000">
      <w:pPr>
        <w:spacing w:before="40" w:after="40" w:line="23" w:lineRule="atLeas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Percobaan sesuai modul: gunakan Searchsploit untuk mencari referensi berdasarkan nama/index exploit.</w:t>
      </w:r>
    </w:p>
    <w:p w14:paraId="5AF3D521" w14:textId="77777777" w:rsidR="00337DA7" w:rsidRDefault="00000000">
      <w:pPr>
        <w:spacing w:before="40" w:after="40" w:line="23" w:lineRule="atLeas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18"/>
        </w:rPr>
        <w:t>searchsploit &lt;exploit index name&gt;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00"/>
        <w:gridCol w:w="2101"/>
        <w:gridCol w:w="2101"/>
        <w:gridCol w:w="2100"/>
        <w:gridCol w:w="2100"/>
      </w:tblGrid>
      <w:tr w:rsidR="00337DA7" w14:paraId="336942C7" w14:textId="77777777">
        <w:trPr>
          <w:jc w:val="center"/>
        </w:trPr>
        <w:tc>
          <w:tcPr>
            <w:tcW w:w="2102" w:type="dxa"/>
            <w:shd w:val="clear" w:color="auto" w:fill="164368"/>
            <w:vAlign w:val="center"/>
          </w:tcPr>
          <w:p w14:paraId="574441F5" w14:textId="77777777" w:rsidR="00337DA7" w:rsidRDefault="00000000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16"/>
              </w:rPr>
              <w:t>No.</w:t>
            </w:r>
          </w:p>
        </w:tc>
        <w:tc>
          <w:tcPr>
            <w:tcW w:w="2102" w:type="dxa"/>
            <w:shd w:val="clear" w:color="auto" w:fill="164368"/>
            <w:vAlign w:val="center"/>
          </w:tcPr>
          <w:p w14:paraId="70A32E37" w14:textId="77777777" w:rsidR="00337DA7" w:rsidRDefault="00000000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16"/>
              </w:rPr>
              <w:t>Nama Service/Software</w:t>
            </w:r>
          </w:p>
        </w:tc>
        <w:tc>
          <w:tcPr>
            <w:tcW w:w="2102" w:type="dxa"/>
            <w:shd w:val="clear" w:color="auto" w:fill="164368"/>
            <w:vAlign w:val="center"/>
          </w:tcPr>
          <w:p w14:paraId="3F30E87F" w14:textId="77777777" w:rsidR="00337DA7" w:rsidRDefault="00000000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16"/>
              </w:rPr>
              <w:t>Query Searchsploit</w:t>
            </w:r>
          </w:p>
        </w:tc>
        <w:tc>
          <w:tcPr>
            <w:tcW w:w="2102" w:type="dxa"/>
            <w:shd w:val="clear" w:color="auto" w:fill="164368"/>
            <w:vAlign w:val="center"/>
          </w:tcPr>
          <w:p w14:paraId="525414FF" w14:textId="77777777" w:rsidR="00337DA7" w:rsidRDefault="00000000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16"/>
              </w:rPr>
              <w:t>Hasil Referensi</w:t>
            </w:r>
          </w:p>
        </w:tc>
        <w:tc>
          <w:tcPr>
            <w:tcW w:w="2102" w:type="dxa"/>
            <w:shd w:val="clear" w:color="auto" w:fill="164368"/>
            <w:vAlign w:val="center"/>
          </w:tcPr>
          <w:p w14:paraId="7EB651B3" w14:textId="77777777" w:rsidR="00337DA7" w:rsidRDefault="00000000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16"/>
              </w:rPr>
              <w:t>Evidence</w:t>
            </w:r>
          </w:p>
        </w:tc>
      </w:tr>
      <w:tr w:rsidR="00337DA7" w14:paraId="3919062A" w14:textId="77777777">
        <w:trPr>
          <w:jc w:val="center"/>
        </w:trPr>
        <w:tc>
          <w:tcPr>
            <w:tcW w:w="2102" w:type="dxa"/>
            <w:vAlign w:val="center"/>
          </w:tcPr>
          <w:p w14:paraId="6833A4C8" w14:textId="3F9F296B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102" w:type="dxa"/>
            <w:vAlign w:val="center"/>
          </w:tcPr>
          <w:p w14:paraId="20457A5B" w14:textId="40B65B79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102" w:type="dxa"/>
            <w:vAlign w:val="center"/>
          </w:tcPr>
          <w:p w14:paraId="2473A58A" w14:textId="623BC640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102" w:type="dxa"/>
            <w:vAlign w:val="center"/>
          </w:tcPr>
          <w:p w14:paraId="03A2669E" w14:textId="2A3162FD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102" w:type="dxa"/>
            <w:vAlign w:val="center"/>
          </w:tcPr>
          <w:p w14:paraId="084779D1" w14:textId="3525DF4E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</w:tr>
      <w:tr w:rsidR="00337DA7" w14:paraId="31F4048E" w14:textId="77777777">
        <w:trPr>
          <w:jc w:val="center"/>
        </w:trPr>
        <w:tc>
          <w:tcPr>
            <w:tcW w:w="2102" w:type="dxa"/>
            <w:vAlign w:val="center"/>
          </w:tcPr>
          <w:p w14:paraId="100E5ECA" w14:textId="5804B14E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102" w:type="dxa"/>
            <w:vAlign w:val="center"/>
          </w:tcPr>
          <w:p w14:paraId="12572395" w14:textId="2EDFFAD6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102" w:type="dxa"/>
            <w:vAlign w:val="center"/>
          </w:tcPr>
          <w:p w14:paraId="33FCC772" w14:textId="6F7E7AD9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102" w:type="dxa"/>
            <w:vAlign w:val="center"/>
          </w:tcPr>
          <w:p w14:paraId="037C42B9" w14:textId="43AF404D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102" w:type="dxa"/>
            <w:vAlign w:val="center"/>
          </w:tcPr>
          <w:p w14:paraId="511872AC" w14:textId="0535C2D9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</w:tr>
      <w:tr w:rsidR="00337DA7" w14:paraId="50ECAE75" w14:textId="77777777">
        <w:trPr>
          <w:jc w:val="center"/>
        </w:trPr>
        <w:tc>
          <w:tcPr>
            <w:tcW w:w="2102" w:type="dxa"/>
            <w:vAlign w:val="center"/>
          </w:tcPr>
          <w:p w14:paraId="795F8DC7" w14:textId="4712E975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102" w:type="dxa"/>
            <w:vAlign w:val="center"/>
          </w:tcPr>
          <w:p w14:paraId="61CF1576" w14:textId="61A6C153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102" w:type="dxa"/>
            <w:vAlign w:val="center"/>
          </w:tcPr>
          <w:p w14:paraId="6077279B" w14:textId="76608295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102" w:type="dxa"/>
            <w:vAlign w:val="center"/>
          </w:tcPr>
          <w:p w14:paraId="56375A0C" w14:textId="3542B33F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102" w:type="dxa"/>
            <w:vAlign w:val="center"/>
          </w:tcPr>
          <w:p w14:paraId="2486580D" w14:textId="527F6BB2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</w:tr>
      <w:tr w:rsidR="00337DA7" w14:paraId="7C8DCCBD" w14:textId="77777777">
        <w:trPr>
          <w:jc w:val="center"/>
        </w:trPr>
        <w:tc>
          <w:tcPr>
            <w:tcW w:w="2102" w:type="dxa"/>
            <w:vAlign w:val="center"/>
          </w:tcPr>
          <w:p w14:paraId="22EDA023" w14:textId="3B930B77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102" w:type="dxa"/>
            <w:vAlign w:val="center"/>
          </w:tcPr>
          <w:p w14:paraId="11252C32" w14:textId="55538855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102" w:type="dxa"/>
            <w:vAlign w:val="center"/>
          </w:tcPr>
          <w:p w14:paraId="5A1D2698" w14:textId="1EDF44D6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102" w:type="dxa"/>
            <w:vAlign w:val="center"/>
          </w:tcPr>
          <w:p w14:paraId="2B5E8A68" w14:textId="5EF0F0A9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102" w:type="dxa"/>
            <w:vAlign w:val="center"/>
          </w:tcPr>
          <w:p w14:paraId="64F094EA" w14:textId="75488A69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</w:tr>
      <w:tr w:rsidR="00337DA7" w14:paraId="126EC070" w14:textId="77777777">
        <w:trPr>
          <w:jc w:val="center"/>
        </w:trPr>
        <w:tc>
          <w:tcPr>
            <w:tcW w:w="2102" w:type="dxa"/>
            <w:vAlign w:val="center"/>
          </w:tcPr>
          <w:p w14:paraId="66F478E7" w14:textId="132BA588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102" w:type="dxa"/>
            <w:vAlign w:val="center"/>
          </w:tcPr>
          <w:p w14:paraId="4BCF14B4" w14:textId="00A21666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102" w:type="dxa"/>
            <w:vAlign w:val="center"/>
          </w:tcPr>
          <w:p w14:paraId="625A0E9C" w14:textId="5651E587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102" w:type="dxa"/>
            <w:vAlign w:val="center"/>
          </w:tcPr>
          <w:p w14:paraId="33EF72FB" w14:textId="5C4D786E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102" w:type="dxa"/>
            <w:vAlign w:val="center"/>
          </w:tcPr>
          <w:p w14:paraId="041AC7C7" w14:textId="653C3496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</w:tr>
      <w:tr w:rsidR="00337DA7" w14:paraId="24F2D9D0" w14:textId="77777777">
        <w:trPr>
          <w:jc w:val="center"/>
        </w:trPr>
        <w:tc>
          <w:tcPr>
            <w:tcW w:w="2102" w:type="dxa"/>
            <w:vAlign w:val="center"/>
          </w:tcPr>
          <w:p w14:paraId="3DD9436F" w14:textId="0C7A08F5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102" w:type="dxa"/>
            <w:vAlign w:val="center"/>
          </w:tcPr>
          <w:p w14:paraId="52FCBC62" w14:textId="09C3C50F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102" w:type="dxa"/>
            <w:vAlign w:val="center"/>
          </w:tcPr>
          <w:p w14:paraId="44D3EB3F" w14:textId="366B881F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102" w:type="dxa"/>
            <w:vAlign w:val="center"/>
          </w:tcPr>
          <w:p w14:paraId="10F49C18" w14:textId="23120987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102" w:type="dxa"/>
            <w:vAlign w:val="center"/>
          </w:tcPr>
          <w:p w14:paraId="1314EDC8" w14:textId="6A30A760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</w:tr>
      <w:tr w:rsidR="00337DA7" w14:paraId="3CBD1333" w14:textId="77777777">
        <w:trPr>
          <w:jc w:val="center"/>
        </w:trPr>
        <w:tc>
          <w:tcPr>
            <w:tcW w:w="2102" w:type="dxa"/>
            <w:vAlign w:val="center"/>
          </w:tcPr>
          <w:p w14:paraId="139AD755" w14:textId="77777777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102" w:type="dxa"/>
            <w:vAlign w:val="center"/>
          </w:tcPr>
          <w:p w14:paraId="36439865" w14:textId="77777777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102" w:type="dxa"/>
            <w:vAlign w:val="center"/>
          </w:tcPr>
          <w:p w14:paraId="5A3A1D3A" w14:textId="77777777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102" w:type="dxa"/>
            <w:vAlign w:val="center"/>
          </w:tcPr>
          <w:p w14:paraId="02801F4D" w14:textId="77777777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102" w:type="dxa"/>
            <w:vAlign w:val="center"/>
          </w:tcPr>
          <w:p w14:paraId="083D8FAA" w14:textId="77777777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</w:tr>
      <w:tr w:rsidR="00337DA7" w14:paraId="20ECE046" w14:textId="77777777">
        <w:trPr>
          <w:jc w:val="center"/>
        </w:trPr>
        <w:tc>
          <w:tcPr>
            <w:tcW w:w="2102" w:type="dxa"/>
            <w:vAlign w:val="center"/>
          </w:tcPr>
          <w:p w14:paraId="3C965CF7" w14:textId="77777777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102" w:type="dxa"/>
            <w:vAlign w:val="center"/>
          </w:tcPr>
          <w:p w14:paraId="6F794B4A" w14:textId="77777777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102" w:type="dxa"/>
            <w:vAlign w:val="center"/>
          </w:tcPr>
          <w:p w14:paraId="1B4A54BD" w14:textId="77777777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102" w:type="dxa"/>
            <w:vAlign w:val="center"/>
          </w:tcPr>
          <w:p w14:paraId="0DA19E12" w14:textId="77777777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102" w:type="dxa"/>
            <w:vAlign w:val="center"/>
          </w:tcPr>
          <w:p w14:paraId="0C39CFFD" w14:textId="77777777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3A649C38" w14:textId="77777777" w:rsidR="00337DA7" w:rsidRDefault="00000000">
      <w:pPr>
        <w:spacing w:before="40" w:after="40" w:line="23" w:lineRule="atLeas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Apa informasi yang diperoleh dari Searchsploit?</w:t>
      </w:r>
    </w:p>
    <w:p w14:paraId="40C9F26D" w14:textId="77777777" w:rsidR="00337DA7" w:rsidRDefault="00000000">
      <w:pPr>
        <w:spacing w:before="40" w:after="40" w:line="23" w:lineRule="atLeas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Searchsploit memberikan referensi exploit lokal dari database Exploit-DB untuk setiap service/software yang ditemukan, memungkinkan identifikasi CVE dan vektor serangan potensial.</w:t>
      </w:r>
    </w:p>
    <w:p w14:paraId="1E661086" w14:textId="77777777" w:rsidR="00337DA7" w:rsidRDefault="00000000">
      <w:pPr>
        <w:spacing w:before="40" w:after="40" w:line="23" w:lineRule="atLeas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Beberapa service kritis pada Metasploitable2 (vsftpd, UnrealIRCd, Samba) memiliki exploit backdoor yang terdokumentasi dan siap digunakan via Metasploit.</w:t>
      </w:r>
    </w:p>
    <w:p w14:paraId="4C949EC0" w14:textId="77777777" w:rsidR="00337DA7" w:rsidRDefault="00337DA7">
      <w:pPr>
        <w:spacing w:before="40" w:after="40" w:line="23" w:lineRule="atLeast"/>
        <w:jc w:val="both"/>
        <w:rPr>
          <w:rFonts w:ascii="Times New Roman" w:hAnsi="Times New Roman" w:cs="Times New Roman"/>
        </w:rPr>
      </w:pPr>
    </w:p>
    <w:p w14:paraId="7C9AFCD2" w14:textId="77777777" w:rsidR="00337DA7" w:rsidRDefault="00000000">
      <w:pPr>
        <w:pStyle w:val="Heading1"/>
        <w:spacing w:before="40" w:after="40" w:line="23" w:lineRule="atLeas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M. DNS TOOLS</w:t>
      </w:r>
    </w:p>
    <w:p w14:paraId="60E1F2A8" w14:textId="77777777" w:rsidR="00337DA7" w:rsidRDefault="00000000">
      <w:pPr>
        <w:pStyle w:val="Heading2"/>
        <w:spacing w:before="40" w:after="40" w:line="23" w:lineRule="atLeas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M1. dnsenum.pl</w:t>
      </w:r>
    </w:p>
    <w:p w14:paraId="5727064C" w14:textId="77777777" w:rsidR="00337DA7" w:rsidRDefault="00000000">
      <w:pPr>
        <w:spacing w:before="40" w:after="40" w:line="23" w:lineRule="atLeas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18"/>
        </w:rPr>
        <w:t>dnsenum &lt;nama-domain&gt;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01"/>
        <w:gridCol w:w="3500"/>
        <w:gridCol w:w="3501"/>
      </w:tblGrid>
      <w:tr w:rsidR="00337DA7" w14:paraId="4D19494A" w14:textId="77777777">
        <w:trPr>
          <w:jc w:val="center"/>
        </w:trPr>
        <w:tc>
          <w:tcPr>
            <w:tcW w:w="3504" w:type="dxa"/>
            <w:shd w:val="clear" w:color="auto" w:fill="164368"/>
            <w:vAlign w:val="center"/>
          </w:tcPr>
          <w:p w14:paraId="0F2987B3" w14:textId="77777777" w:rsidR="00337DA7" w:rsidRDefault="00000000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16"/>
              </w:rPr>
              <w:t>Record/Informasi</w:t>
            </w:r>
          </w:p>
        </w:tc>
        <w:tc>
          <w:tcPr>
            <w:tcW w:w="3504" w:type="dxa"/>
            <w:shd w:val="clear" w:color="auto" w:fill="164368"/>
            <w:vAlign w:val="center"/>
          </w:tcPr>
          <w:p w14:paraId="47479BB1" w14:textId="77777777" w:rsidR="00337DA7" w:rsidRDefault="00000000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16"/>
              </w:rPr>
              <w:t>Hasil</w:t>
            </w:r>
          </w:p>
        </w:tc>
        <w:tc>
          <w:tcPr>
            <w:tcW w:w="3504" w:type="dxa"/>
            <w:shd w:val="clear" w:color="auto" w:fill="164368"/>
            <w:vAlign w:val="center"/>
          </w:tcPr>
          <w:p w14:paraId="212CC1F3" w14:textId="77777777" w:rsidR="00337DA7" w:rsidRDefault="00000000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16"/>
              </w:rPr>
              <w:t>Evidence</w:t>
            </w:r>
          </w:p>
        </w:tc>
      </w:tr>
      <w:tr w:rsidR="00337DA7" w14:paraId="0F1422DA" w14:textId="77777777">
        <w:trPr>
          <w:jc w:val="center"/>
        </w:trPr>
        <w:tc>
          <w:tcPr>
            <w:tcW w:w="3504" w:type="dxa"/>
            <w:vAlign w:val="center"/>
          </w:tcPr>
          <w:p w14:paraId="5E1D76B2" w14:textId="4F97DCF9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504" w:type="dxa"/>
            <w:vAlign w:val="center"/>
          </w:tcPr>
          <w:p w14:paraId="2B5F6A33" w14:textId="238708E3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504" w:type="dxa"/>
            <w:vAlign w:val="center"/>
          </w:tcPr>
          <w:p w14:paraId="0679F0B6" w14:textId="7ACA54FE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</w:tr>
      <w:tr w:rsidR="00337DA7" w14:paraId="76FAB494" w14:textId="77777777">
        <w:trPr>
          <w:jc w:val="center"/>
        </w:trPr>
        <w:tc>
          <w:tcPr>
            <w:tcW w:w="3504" w:type="dxa"/>
            <w:vAlign w:val="center"/>
          </w:tcPr>
          <w:p w14:paraId="1289C988" w14:textId="16982F2D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504" w:type="dxa"/>
            <w:vAlign w:val="center"/>
          </w:tcPr>
          <w:p w14:paraId="4B05330F" w14:textId="0518CD42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504" w:type="dxa"/>
            <w:vAlign w:val="center"/>
          </w:tcPr>
          <w:p w14:paraId="21849952" w14:textId="04427136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</w:tr>
      <w:tr w:rsidR="00337DA7" w14:paraId="3A00635D" w14:textId="77777777">
        <w:trPr>
          <w:jc w:val="center"/>
        </w:trPr>
        <w:tc>
          <w:tcPr>
            <w:tcW w:w="3504" w:type="dxa"/>
            <w:vAlign w:val="center"/>
          </w:tcPr>
          <w:p w14:paraId="0AEE9126" w14:textId="6756A02C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504" w:type="dxa"/>
            <w:vAlign w:val="center"/>
          </w:tcPr>
          <w:p w14:paraId="7D430A2F" w14:textId="360BFDEA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504" w:type="dxa"/>
            <w:vAlign w:val="center"/>
          </w:tcPr>
          <w:p w14:paraId="0FEAB3CC" w14:textId="3CBC7DDD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</w:tr>
      <w:tr w:rsidR="00337DA7" w14:paraId="6622EF55" w14:textId="77777777">
        <w:trPr>
          <w:jc w:val="center"/>
        </w:trPr>
        <w:tc>
          <w:tcPr>
            <w:tcW w:w="3504" w:type="dxa"/>
            <w:vAlign w:val="center"/>
          </w:tcPr>
          <w:p w14:paraId="3BF0C0D9" w14:textId="014B9520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504" w:type="dxa"/>
            <w:vAlign w:val="center"/>
          </w:tcPr>
          <w:p w14:paraId="1E232B69" w14:textId="397BABAC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504" w:type="dxa"/>
            <w:vAlign w:val="center"/>
          </w:tcPr>
          <w:p w14:paraId="4645282C" w14:textId="6A2C2B2A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</w:tr>
      <w:tr w:rsidR="00337DA7" w14:paraId="6150614C" w14:textId="77777777">
        <w:trPr>
          <w:jc w:val="center"/>
        </w:trPr>
        <w:tc>
          <w:tcPr>
            <w:tcW w:w="3504" w:type="dxa"/>
            <w:vAlign w:val="center"/>
          </w:tcPr>
          <w:p w14:paraId="6544776E" w14:textId="4BA497A2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504" w:type="dxa"/>
            <w:vAlign w:val="center"/>
          </w:tcPr>
          <w:p w14:paraId="0EA691DA" w14:textId="27EF1169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504" w:type="dxa"/>
            <w:vAlign w:val="center"/>
          </w:tcPr>
          <w:p w14:paraId="27361856" w14:textId="5859C8F3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</w:tr>
      <w:tr w:rsidR="00337DA7" w14:paraId="41613E6D" w14:textId="77777777">
        <w:trPr>
          <w:jc w:val="center"/>
        </w:trPr>
        <w:tc>
          <w:tcPr>
            <w:tcW w:w="3504" w:type="dxa"/>
            <w:vAlign w:val="center"/>
          </w:tcPr>
          <w:p w14:paraId="63B19A71" w14:textId="045A05BC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504" w:type="dxa"/>
            <w:vAlign w:val="center"/>
          </w:tcPr>
          <w:p w14:paraId="2F7EC83A" w14:textId="0C9AC11C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504" w:type="dxa"/>
            <w:vAlign w:val="center"/>
          </w:tcPr>
          <w:p w14:paraId="2DD4377B" w14:textId="2A96F3AF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</w:tr>
      <w:tr w:rsidR="00337DA7" w14:paraId="23EE2402" w14:textId="77777777">
        <w:trPr>
          <w:jc w:val="center"/>
        </w:trPr>
        <w:tc>
          <w:tcPr>
            <w:tcW w:w="3504" w:type="dxa"/>
            <w:vAlign w:val="center"/>
          </w:tcPr>
          <w:p w14:paraId="4AA4C625" w14:textId="77777777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504" w:type="dxa"/>
            <w:vAlign w:val="center"/>
          </w:tcPr>
          <w:p w14:paraId="2E525E85" w14:textId="77777777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504" w:type="dxa"/>
            <w:vAlign w:val="center"/>
          </w:tcPr>
          <w:p w14:paraId="2900EF6E" w14:textId="77777777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01E81A6D" w14:textId="77777777" w:rsidR="00337DA7" w:rsidRDefault="00000000">
      <w:pPr>
        <w:pStyle w:val="Heading2"/>
        <w:spacing w:before="40" w:after="40" w:line="23" w:lineRule="atLeas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M2. dnsmap</w:t>
      </w:r>
    </w:p>
    <w:p w14:paraId="404A75D4" w14:textId="77777777" w:rsidR="00337DA7" w:rsidRDefault="00000000">
      <w:pPr>
        <w:spacing w:before="40" w:after="40" w:line="23" w:lineRule="atLeas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18"/>
        </w:rPr>
        <w:t>dnsmap &lt;nama-domain&gt;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25"/>
        <w:gridCol w:w="2627"/>
        <w:gridCol w:w="2625"/>
        <w:gridCol w:w="2625"/>
      </w:tblGrid>
      <w:tr w:rsidR="00337DA7" w14:paraId="3729BC65" w14:textId="77777777">
        <w:trPr>
          <w:jc w:val="center"/>
        </w:trPr>
        <w:tc>
          <w:tcPr>
            <w:tcW w:w="2628" w:type="dxa"/>
            <w:shd w:val="clear" w:color="auto" w:fill="164368"/>
            <w:vAlign w:val="center"/>
          </w:tcPr>
          <w:p w14:paraId="039722A2" w14:textId="77777777" w:rsidR="00337DA7" w:rsidRDefault="00000000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16"/>
              </w:rPr>
              <w:t>No.</w:t>
            </w:r>
          </w:p>
        </w:tc>
        <w:tc>
          <w:tcPr>
            <w:tcW w:w="2628" w:type="dxa"/>
            <w:shd w:val="clear" w:color="auto" w:fill="164368"/>
            <w:vAlign w:val="center"/>
          </w:tcPr>
          <w:p w14:paraId="58185872" w14:textId="77777777" w:rsidR="00337DA7" w:rsidRDefault="00000000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16"/>
              </w:rPr>
              <w:t>Subdomain/Informasi</w:t>
            </w:r>
          </w:p>
        </w:tc>
        <w:tc>
          <w:tcPr>
            <w:tcW w:w="2628" w:type="dxa"/>
            <w:shd w:val="clear" w:color="auto" w:fill="164368"/>
            <w:vAlign w:val="center"/>
          </w:tcPr>
          <w:p w14:paraId="39060513" w14:textId="77777777" w:rsidR="00337DA7" w:rsidRDefault="00000000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16"/>
              </w:rPr>
              <w:t>Hasil</w:t>
            </w:r>
          </w:p>
        </w:tc>
        <w:tc>
          <w:tcPr>
            <w:tcW w:w="2628" w:type="dxa"/>
            <w:shd w:val="clear" w:color="auto" w:fill="164368"/>
            <w:vAlign w:val="center"/>
          </w:tcPr>
          <w:p w14:paraId="36FD86D0" w14:textId="77777777" w:rsidR="00337DA7" w:rsidRDefault="00000000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16"/>
              </w:rPr>
              <w:t>Evidence</w:t>
            </w:r>
          </w:p>
        </w:tc>
      </w:tr>
      <w:tr w:rsidR="00337DA7" w14:paraId="15A80C23" w14:textId="77777777">
        <w:trPr>
          <w:jc w:val="center"/>
        </w:trPr>
        <w:tc>
          <w:tcPr>
            <w:tcW w:w="2628" w:type="dxa"/>
            <w:vAlign w:val="center"/>
          </w:tcPr>
          <w:p w14:paraId="572D3892" w14:textId="7C0F5670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628" w:type="dxa"/>
            <w:vAlign w:val="center"/>
          </w:tcPr>
          <w:p w14:paraId="7CE0169F" w14:textId="506B6130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628" w:type="dxa"/>
            <w:vAlign w:val="center"/>
          </w:tcPr>
          <w:p w14:paraId="3BD0CCF2" w14:textId="651580DD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628" w:type="dxa"/>
            <w:vAlign w:val="center"/>
          </w:tcPr>
          <w:p w14:paraId="54532B11" w14:textId="0C7D23B6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</w:tr>
      <w:tr w:rsidR="00337DA7" w14:paraId="18425DD3" w14:textId="77777777">
        <w:trPr>
          <w:jc w:val="center"/>
        </w:trPr>
        <w:tc>
          <w:tcPr>
            <w:tcW w:w="2628" w:type="dxa"/>
            <w:vAlign w:val="center"/>
          </w:tcPr>
          <w:p w14:paraId="6AE64FD6" w14:textId="73740D08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628" w:type="dxa"/>
            <w:vAlign w:val="center"/>
          </w:tcPr>
          <w:p w14:paraId="2091BCA1" w14:textId="00D0B7B4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628" w:type="dxa"/>
            <w:vAlign w:val="center"/>
          </w:tcPr>
          <w:p w14:paraId="11FE37F2" w14:textId="0C32C4A0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628" w:type="dxa"/>
            <w:vAlign w:val="center"/>
          </w:tcPr>
          <w:p w14:paraId="60B4EF04" w14:textId="37E42FCD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</w:tr>
      <w:tr w:rsidR="00337DA7" w14:paraId="1DC3ECCE" w14:textId="77777777">
        <w:trPr>
          <w:jc w:val="center"/>
        </w:trPr>
        <w:tc>
          <w:tcPr>
            <w:tcW w:w="2628" w:type="dxa"/>
            <w:vAlign w:val="center"/>
          </w:tcPr>
          <w:p w14:paraId="4516144F" w14:textId="4624DFF8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628" w:type="dxa"/>
            <w:vAlign w:val="center"/>
          </w:tcPr>
          <w:p w14:paraId="7B15FE6D" w14:textId="60C50153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628" w:type="dxa"/>
            <w:vAlign w:val="center"/>
          </w:tcPr>
          <w:p w14:paraId="15CE92BD" w14:textId="22C57553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628" w:type="dxa"/>
            <w:vAlign w:val="center"/>
          </w:tcPr>
          <w:p w14:paraId="30E008F2" w14:textId="65D3D860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</w:tr>
      <w:tr w:rsidR="00337DA7" w14:paraId="1F5F8808" w14:textId="77777777">
        <w:trPr>
          <w:jc w:val="center"/>
        </w:trPr>
        <w:tc>
          <w:tcPr>
            <w:tcW w:w="2628" w:type="dxa"/>
            <w:vAlign w:val="center"/>
          </w:tcPr>
          <w:p w14:paraId="006059DB" w14:textId="177A7872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628" w:type="dxa"/>
            <w:vAlign w:val="center"/>
          </w:tcPr>
          <w:p w14:paraId="0B63D0D2" w14:textId="35B44B99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628" w:type="dxa"/>
            <w:vAlign w:val="center"/>
          </w:tcPr>
          <w:p w14:paraId="0F4ECCDA" w14:textId="200E90B0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628" w:type="dxa"/>
            <w:vAlign w:val="center"/>
          </w:tcPr>
          <w:p w14:paraId="5D1590C4" w14:textId="0348650F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</w:tr>
      <w:tr w:rsidR="00337DA7" w14:paraId="2D36F545" w14:textId="77777777">
        <w:trPr>
          <w:jc w:val="center"/>
        </w:trPr>
        <w:tc>
          <w:tcPr>
            <w:tcW w:w="2628" w:type="dxa"/>
            <w:vAlign w:val="center"/>
          </w:tcPr>
          <w:p w14:paraId="2EF26E61" w14:textId="0FB114DF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628" w:type="dxa"/>
            <w:vAlign w:val="center"/>
          </w:tcPr>
          <w:p w14:paraId="2581400E" w14:textId="12ADEEF1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628" w:type="dxa"/>
            <w:vAlign w:val="center"/>
          </w:tcPr>
          <w:p w14:paraId="6A831121" w14:textId="4C7ADA1E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628" w:type="dxa"/>
            <w:vAlign w:val="center"/>
          </w:tcPr>
          <w:p w14:paraId="41351A19" w14:textId="07E738CE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</w:tr>
      <w:tr w:rsidR="00337DA7" w14:paraId="424CD987" w14:textId="77777777">
        <w:trPr>
          <w:jc w:val="center"/>
        </w:trPr>
        <w:tc>
          <w:tcPr>
            <w:tcW w:w="2628" w:type="dxa"/>
            <w:vAlign w:val="center"/>
          </w:tcPr>
          <w:p w14:paraId="306C16C8" w14:textId="77777777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628" w:type="dxa"/>
            <w:vAlign w:val="center"/>
          </w:tcPr>
          <w:p w14:paraId="3DB2D1C5" w14:textId="77777777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628" w:type="dxa"/>
            <w:vAlign w:val="center"/>
          </w:tcPr>
          <w:p w14:paraId="1026479D" w14:textId="77777777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628" w:type="dxa"/>
            <w:vAlign w:val="center"/>
          </w:tcPr>
          <w:p w14:paraId="27960BBB" w14:textId="77777777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</w:tr>
      <w:tr w:rsidR="00337DA7" w14:paraId="16BD4EDC" w14:textId="77777777">
        <w:trPr>
          <w:jc w:val="center"/>
        </w:trPr>
        <w:tc>
          <w:tcPr>
            <w:tcW w:w="2628" w:type="dxa"/>
            <w:vAlign w:val="center"/>
          </w:tcPr>
          <w:p w14:paraId="1941ECA8" w14:textId="77777777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628" w:type="dxa"/>
            <w:vAlign w:val="center"/>
          </w:tcPr>
          <w:p w14:paraId="1120AFFE" w14:textId="77777777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628" w:type="dxa"/>
            <w:vAlign w:val="center"/>
          </w:tcPr>
          <w:p w14:paraId="2E0C5746" w14:textId="77777777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628" w:type="dxa"/>
            <w:vAlign w:val="center"/>
          </w:tcPr>
          <w:p w14:paraId="2A7CF485" w14:textId="77777777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77871EC4" w14:textId="77777777" w:rsidR="00337DA7" w:rsidRDefault="00000000">
      <w:pPr>
        <w:pStyle w:val="Heading2"/>
        <w:spacing w:before="40" w:after="40" w:line="23" w:lineRule="atLeas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M3. dnstracer</w:t>
      </w:r>
    </w:p>
    <w:p w14:paraId="15B44509" w14:textId="77777777" w:rsidR="00337DA7" w:rsidRDefault="00000000">
      <w:pPr>
        <w:spacing w:before="40" w:after="40" w:line="23" w:lineRule="atLeast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sz w:val="18"/>
        </w:rPr>
        <w:t>dnstracer</w:t>
      </w:r>
      <w:proofErr w:type="spellEnd"/>
      <w:r>
        <w:rPr>
          <w:rFonts w:ascii="Times New Roman" w:hAnsi="Times New Roman" w:cs="Times New Roman"/>
          <w:sz w:val="18"/>
        </w:rPr>
        <w:t xml:space="preserve"> &lt;nama-domain&gt;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01"/>
        <w:gridCol w:w="3500"/>
        <w:gridCol w:w="3501"/>
      </w:tblGrid>
      <w:tr w:rsidR="00337DA7" w14:paraId="66E23C2A" w14:textId="77777777">
        <w:trPr>
          <w:jc w:val="center"/>
        </w:trPr>
        <w:tc>
          <w:tcPr>
            <w:tcW w:w="3504" w:type="dxa"/>
            <w:shd w:val="clear" w:color="auto" w:fill="164368"/>
            <w:vAlign w:val="center"/>
          </w:tcPr>
          <w:p w14:paraId="3FC91940" w14:textId="77777777" w:rsidR="00337DA7" w:rsidRDefault="00000000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16"/>
              </w:rPr>
              <w:t>Tahapan/Server DNS</w:t>
            </w:r>
          </w:p>
        </w:tc>
        <w:tc>
          <w:tcPr>
            <w:tcW w:w="3504" w:type="dxa"/>
            <w:shd w:val="clear" w:color="auto" w:fill="164368"/>
            <w:vAlign w:val="center"/>
          </w:tcPr>
          <w:p w14:paraId="20DA81D2" w14:textId="77777777" w:rsidR="00337DA7" w:rsidRDefault="00000000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16"/>
              </w:rPr>
              <w:t>Hasil</w:t>
            </w:r>
          </w:p>
        </w:tc>
        <w:tc>
          <w:tcPr>
            <w:tcW w:w="3504" w:type="dxa"/>
            <w:shd w:val="clear" w:color="auto" w:fill="164368"/>
            <w:vAlign w:val="center"/>
          </w:tcPr>
          <w:p w14:paraId="79B31965" w14:textId="77777777" w:rsidR="00337DA7" w:rsidRDefault="00000000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16"/>
              </w:rPr>
              <w:t>Evidence</w:t>
            </w:r>
          </w:p>
        </w:tc>
      </w:tr>
      <w:tr w:rsidR="00337DA7" w14:paraId="047107B1" w14:textId="77777777">
        <w:trPr>
          <w:jc w:val="center"/>
        </w:trPr>
        <w:tc>
          <w:tcPr>
            <w:tcW w:w="3504" w:type="dxa"/>
            <w:vAlign w:val="center"/>
          </w:tcPr>
          <w:p w14:paraId="102AF67F" w14:textId="583A36D5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504" w:type="dxa"/>
            <w:vAlign w:val="center"/>
          </w:tcPr>
          <w:p w14:paraId="5B3F1471" w14:textId="3F451396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504" w:type="dxa"/>
            <w:vAlign w:val="center"/>
          </w:tcPr>
          <w:p w14:paraId="1E0016A2" w14:textId="3B30CA37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</w:tr>
      <w:tr w:rsidR="00337DA7" w14:paraId="17CB0DBD" w14:textId="77777777">
        <w:trPr>
          <w:jc w:val="center"/>
        </w:trPr>
        <w:tc>
          <w:tcPr>
            <w:tcW w:w="3504" w:type="dxa"/>
            <w:vAlign w:val="center"/>
          </w:tcPr>
          <w:p w14:paraId="7F40C5AC" w14:textId="2B8D7179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  <w:r>
              <w:t xml:space="preserve"> </w:t>
            </w:r>
          </w:p>
        </w:tc>
        <w:tc>
          <w:tcPr>
            <w:tcW w:w="3504" w:type="dxa"/>
            <w:vAlign w:val="center"/>
          </w:tcPr>
          <w:p w14:paraId="72EC5669" w14:textId="53856373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504" w:type="dxa"/>
            <w:vAlign w:val="center"/>
          </w:tcPr>
          <w:p w14:paraId="6FBBEEF5" w14:textId="2416F994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</w:tr>
      <w:tr w:rsidR="00337DA7" w14:paraId="28EF8332" w14:textId="77777777">
        <w:trPr>
          <w:jc w:val="center"/>
        </w:trPr>
        <w:tc>
          <w:tcPr>
            <w:tcW w:w="3504" w:type="dxa"/>
            <w:vAlign w:val="center"/>
          </w:tcPr>
          <w:p w14:paraId="63DAD251" w14:textId="6C46E68D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504" w:type="dxa"/>
            <w:vAlign w:val="center"/>
          </w:tcPr>
          <w:p w14:paraId="5CC35247" w14:textId="5F5B7ADD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504" w:type="dxa"/>
            <w:vAlign w:val="center"/>
          </w:tcPr>
          <w:p w14:paraId="4C385A5D" w14:textId="05550D8C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</w:tr>
      <w:tr w:rsidR="00337DA7" w14:paraId="480A9497" w14:textId="77777777">
        <w:trPr>
          <w:jc w:val="center"/>
        </w:trPr>
        <w:tc>
          <w:tcPr>
            <w:tcW w:w="3504" w:type="dxa"/>
            <w:vAlign w:val="center"/>
          </w:tcPr>
          <w:p w14:paraId="0788CDBD" w14:textId="7707A6E1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504" w:type="dxa"/>
            <w:vAlign w:val="center"/>
          </w:tcPr>
          <w:p w14:paraId="26498475" w14:textId="7B9A0916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504" w:type="dxa"/>
            <w:vAlign w:val="center"/>
          </w:tcPr>
          <w:p w14:paraId="6D6B4A34" w14:textId="580D2F0B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</w:tr>
      <w:tr w:rsidR="00337DA7" w14:paraId="343D2DA2" w14:textId="77777777">
        <w:trPr>
          <w:jc w:val="center"/>
        </w:trPr>
        <w:tc>
          <w:tcPr>
            <w:tcW w:w="3504" w:type="dxa"/>
            <w:vAlign w:val="center"/>
          </w:tcPr>
          <w:p w14:paraId="58F34DAE" w14:textId="77777777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504" w:type="dxa"/>
            <w:vAlign w:val="center"/>
          </w:tcPr>
          <w:p w14:paraId="08F7EA79" w14:textId="77777777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504" w:type="dxa"/>
            <w:vAlign w:val="center"/>
          </w:tcPr>
          <w:p w14:paraId="29EAEAC4" w14:textId="77777777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</w:tr>
      <w:tr w:rsidR="00337DA7" w14:paraId="357C58A1" w14:textId="77777777">
        <w:trPr>
          <w:jc w:val="center"/>
        </w:trPr>
        <w:tc>
          <w:tcPr>
            <w:tcW w:w="3504" w:type="dxa"/>
            <w:vAlign w:val="center"/>
          </w:tcPr>
          <w:p w14:paraId="2A0C5DD2" w14:textId="77777777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504" w:type="dxa"/>
            <w:vAlign w:val="center"/>
          </w:tcPr>
          <w:p w14:paraId="3777FD15" w14:textId="77777777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504" w:type="dxa"/>
            <w:vAlign w:val="center"/>
          </w:tcPr>
          <w:p w14:paraId="1134E686" w14:textId="77777777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</w:tr>
      <w:tr w:rsidR="00337DA7" w14:paraId="45424046" w14:textId="77777777">
        <w:trPr>
          <w:jc w:val="center"/>
        </w:trPr>
        <w:tc>
          <w:tcPr>
            <w:tcW w:w="3504" w:type="dxa"/>
            <w:vAlign w:val="center"/>
          </w:tcPr>
          <w:p w14:paraId="7E60E9EF" w14:textId="77777777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504" w:type="dxa"/>
            <w:vAlign w:val="center"/>
          </w:tcPr>
          <w:p w14:paraId="66FB60AC" w14:textId="77777777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504" w:type="dxa"/>
            <w:vAlign w:val="center"/>
          </w:tcPr>
          <w:p w14:paraId="54B88139" w14:textId="77777777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19A88BBB" w14:textId="77777777" w:rsidR="00337DA7" w:rsidRDefault="00000000">
      <w:pPr>
        <w:spacing w:before="40" w:after="40" w:line="23" w:lineRule="atLeast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Perbandingan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hasil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ketiga</w:t>
      </w:r>
      <w:proofErr w:type="spellEnd"/>
      <w:r>
        <w:rPr>
          <w:rFonts w:ascii="Times New Roman" w:hAnsi="Times New Roman" w:cs="Times New Roman"/>
        </w:rPr>
        <w:t xml:space="preserve"> DNS tools: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00"/>
        <w:gridCol w:w="3501"/>
        <w:gridCol w:w="3501"/>
      </w:tblGrid>
      <w:tr w:rsidR="00337DA7" w14:paraId="6E35E213" w14:textId="77777777">
        <w:trPr>
          <w:jc w:val="center"/>
        </w:trPr>
        <w:tc>
          <w:tcPr>
            <w:tcW w:w="3504" w:type="dxa"/>
            <w:shd w:val="clear" w:color="auto" w:fill="164368"/>
            <w:vAlign w:val="center"/>
          </w:tcPr>
          <w:p w14:paraId="720557A7" w14:textId="77777777" w:rsidR="00337DA7" w:rsidRDefault="00000000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16"/>
              </w:rPr>
              <w:t>Tool</w:t>
            </w:r>
          </w:p>
        </w:tc>
        <w:tc>
          <w:tcPr>
            <w:tcW w:w="3504" w:type="dxa"/>
            <w:shd w:val="clear" w:color="auto" w:fill="164368"/>
            <w:vAlign w:val="center"/>
          </w:tcPr>
          <w:p w14:paraId="52008FE3" w14:textId="77777777" w:rsidR="00337DA7" w:rsidRDefault="00000000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16"/>
              </w:rPr>
              <w:t>Informasi Utama yang Diperoleh</w:t>
            </w:r>
          </w:p>
        </w:tc>
        <w:tc>
          <w:tcPr>
            <w:tcW w:w="3504" w:type="dxa"/>
            <w:shd w:val="clear" w:color="auto" w:fill="164368"/>
            <w:vAlign w:val="center"/>
          </w:tcPr>
          <w:p w14:paraId="7A9CD8CB" w14:textId="77777777" w:rsidR="00337DA7" w:rsidRDefault="00000000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16"/>
              </w:rPr>
              <w:t>Kelebihan/Hasil Pengamatan</w:t>
            </w:r>
          </w:p>
        </w:tc>
      </w:tr>
      <w:tr w:rsidR="00337DA7" w14:paraId="58142F28" w14:textId="77777777">
        <w:trPr>
          <w:jc w:val="center"/>
        </w:trPr>
        <w:tc>
          <w:tcPr>
            <w:tcW w:w="3504" w:type="dxa"/>
            <w:vAlign w:val="center"/>
          </w:tcPr>
          <w:p w14:paraId="242ED656" w14:textId="0866C737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504" w:type="dxa"/>
            <w:vAlign w:val="center"/>
          </w:tcPr>
          <w:p w14:paraId="33E15638" w14:textId="5A5FA383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504" w:type="dxa"/>
            <w:vAlign w:val="center"/>
          </w:tcPr>
          <w:p w14:paraId="66B565ED" w14:textId="2210BFC5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</w:tr>
      <w:tr w:rsidR="00337DA7" w14:paraId="12E0D14E" w14:textId="77777777">
        <w:trPr>
          <w:jc w:val="center"/>
        </w:trPr>
        <w:tc>
          <w:tcPr>
            <w:tcW w:w="3504" w:type="dxa"/>
            <w:vAlign w:val="center"/>
          </w:tcPr>
          <w:p w14:paraId="1961E740" w14:textId="023F4D9C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504" w:type="dxa"/>
            <w:vAlign w:val="center"/>
          </w:tcPr>
          <w:p w14:paraId="5BF1544C" w14:textId="19A8F9D8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504" w:type="dxa"/>
            <w:vAlign w:val="center"/>
          </w:tcPr>
          <w:p w14:paraId="543BBD7A" w14:textId="7799B79D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</w:tr>
      <w:tr w:rsidR="00337DA7" w14:paraId="6CBCA66D" w14:textId="77777777">
        <w:trPr>
          <w:jc w:val="center"/>
        </w:trPr>
        <w:tc>
          <w:tcPr>
            <w:tcW w:w="3504" w:type="dxa"/>
            <w:vAlign w:val="center"/>
          </w:tcPr>
          <w:p w14:paraId="55CA6AF6" w14:textId="4245586A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504" w:type="dxa"/>
            <w:vAlign w:val="center"/>
          </w:tcPr>
          <w:p w14:paraId="51764019" w14:textId="795DAC54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504" w:type="dxa"/>
            <w:vAlign w:val="center"/>
          </w:tcPr>
          <w:p w14:paraId="4085EC07" w14:textId="5F25F413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1C49944B" w14:textId="77777777" w:rsidR="00337DA7" w:rsidRDefault="00337DA7">
      <w:pPr>
        <w:pStyle w:val="Heading1"/>
        <w:spacing w:before="40" w:after="40" w:line="23" w:lineRule="atLeast"/>
        <w:jc w:val="both"/>
        <w:rPr>
          <w:rFonts w:ascii="Times New Roman" w:hAnsi="Times New Roman" w:cs="Times New Roman"/>
        </w:rPr>
      </w:pPr>
    </w:p>
    <w:p w14:paraId="4DCABBEA" w14:textId="77777777" w:rsidR="00337DA7" w:rsidRDefault="00000000">
      <w:pPr>
        <w:pStyle w:val="Heading1"/>
        <w:spacing w:before="40" w:after="40" w:line="23" w:lineRule="atLeas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N. LBD TOOLS</w:t>
      </w:r>
    </w:p>
    <w:p w14:paraId="7597E276" w14:textId="77777777" w:rsidR="00337DA7" w:rsidRDefault="00000000">
      <w:pPr>
        <w:spacing w:before="40" w:after="40" w:line="23" w:lineRule="atLeas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Percobaan sesuai modul: gunakan LBD untuk mengamati indikasi DNS dan/atau HTTP load balancing.</w:t>
      </w:r>
    </w:p>
    <w:p w14:paraId="5ED7BCA1" w14:textId="77777777" w:rsidR="00337DA7" w:rsidRDefault="00000000">
      <w:pPr>
        <w:spacing w:before="40" w:after="40" w:line="23" w:lineRule="atLeas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18"/>
        </w:rPr>
        <w:t>lbd &lt;nama-domain&gt;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26"/>
        <w:gridCol w:w="2625"/>
        <w:gridCol w:w="2626"/>
        <w:gridCol w:w="2625"/>
      </w:tblGrid>
      <w:tr w:rsidR="00337DA7" w14:paraId="735AA770" w14:textId="77777777">
        <w:trPr>
          <w:jc w:val="center"/>
        </w:trPr>
        <w:tc>
          <w:tcPr>
            <w:tcW w:w="2628" w:type="dxa"/>
            <w:shd w:val="clear" w:color="auto" w:fill="164368"/>
            <w:vAlign w:val="center"/>
          </w:tcPr>
          <w:p w14:paraId="156C5EC2" w14:textId="77777777" w:rsidR="00337DA7" w:rsidRDefault="00000000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16"/>
              </w:rPr>
              <w:t>Parameter/Hasil Pemeriksaan</w:t>
            </w:r>
          </w:p>
        </w:tc>
        <w:tc>
          <w:tcPr>
            <w:tcW w:w="2628" w:type="dxa"/>
            <w:shd w:val="clear" w:color="auto" w:fill="164368"/>
            <w:vAlign w:val="center"/>
          </w:tcPr>
          <w:p w14:paraId="797BEC06" w14:textId="77777777" w:rsidR="00337DA7" w:rsidRDefault="00000000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16"/>
              </w:rPr>
              <w:t>Output</w:t>
            </w:r>
          </w:p>
        </w:tc>
        <w:tc>
          <w:tcPr>
            <w:tcW w:w="2628" w:type="dxa"/>
            <w:shd w:val="clear" w:color="auto" w:fill="164368"/>
            <w:vAlign w:val="center"/>
          </w:tcPr>
          <w:p w14:paraId="221AA12F" w14:textId="77777777" w:rsidR="00337DA7" w:rsidRDefault="00000000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16"/>
              </w:rPr>
              <w:t>Interpretasi</w:t>
            </w:r>
          </w:p>
        </w:tc>
        <w:tc>
          <w:tcPr>
            <w:tcW w:w="2628" w:type="dxa"/>
            <w:shd w:val="clear" w:color="auto" w:fill="164368"/>
            <w:vAlign w:val="center"/>
          </w:tcPr>
          <w:p w14:paraId="72A65D6A" w14:textId="77777777" w:rsidR="00337DA7" w:rsidRDefault="00000000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16"/>
              </w:rPr>
              <w:t>Evidence</w:t>
            </w:r>
          </w:p>
        </w:tc>
      </w:tr>
      <w:tr w:rsidR="00337DA7" w14:paraId="0A2CF789" w14:textId="77777777">
        <w:trPr>
          <w:jc w:val="center"/>
        </w:trPr>
        <w:tc>
          <w:tcPr>
            <w:tcW w:w="2628" w:type="dxa"/>
            <w:vAlign w:val="center"/>
          </w:tcPr>
          <w:p w14:paraId="77D65E4F" w14:textId="4E11686D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628" w:type="dxa"/>
            <w:vAlign w:val="center"/>
          </w:tcPr>
          <w:p w14:paraId="75ECE8D1" w14:textId="0CDFEA2E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628" w:type="dxa"/>
            <w:vAlign w:val="center"/>
          </w:tcPr>
          <w:p w14:paraId="1CAC9E54" w14:textId="05278C41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628" w:type="dxa"/>
            <w:vAlign w:val="center"/>
          </w:tcPr>
          <w:p w14:paraId="2542AE7F" w14:textId="79691CE5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</w:tr>
      <w:tr w:rsidR="00337DA7" w14:paraId="37AB94F6" w14:textId="77777777">
        <w:trPr>
          <w:jc w:val="center"/>
        </w:trPr>
        <w:tc>
          <w:tcPr>
            <w:tcW w:w="2628" w:type="dxa"/>
            <w:vAlign w:val="center"/>
          </w:tcPr>
          <w:p w14:paraId="7A20FB7D" w14:textId="2D2B1380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628" w:type="dxa"/>
            <w:vAlign w:val="center"/>
          </w:tcPr>
          <w:p w14:paraId="5E5CD781" w14:textId="5A7DF4F4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628" w:type="dxa"/>
            <w:vAlign w:val="center"/>
          </w:tcPr>
          <w:p w14:paraId="2AC45BB0" w14:textId="43F9A00D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628" w:type="dxa"/>
            <w:vAlign w:val="center"/>
          </w:tcPr>
          <w:p w14:paraId="49FE3106" w14:textId="51D60567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</w:tr>
      <w:tr w:rsidR="00337DA7" w14:paraId="7B7AE2B7" w14:textId="77777777">
        <w:trPr>
          <w:jc w:val="center"/>
        </w:trPr>
        <w:tc>
          <w:tcPr>
            <w:tcW w:w="2628" w:type="dxa"/>
            <w:vAlign w:val="center"/>
          </w:tcPr>
          <w:p w14:paraId="4C7E7CC7" w14:textId="6897EDB0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628" w:type="dxa"/>
            <w:vAlign w:val="center"/>
          </w:tcPr>
          <w:p w14:paraId="2B85CF36" w14:textId="2446FBD7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628" w:type="dxa"/>
            <w:vAlign w:val="center"/>
          </w:tcPr>
          <w:p w14:paraId="476B1A31" w14:textId="51266C59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628" w:type="dxa"/>
            <w:vAlign w:val="center"/>
          </w:tcPr>
          <w:p w14:paraId="72D89FE4" w14:textId="24614DFD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</w:tr>
      <w:tr w:rsidR="00337DA7" w14:paraId="15630BBE" w14:textId="77777777">
        <w:trPr>
          <w:jc w:val="center"/>
        </w:trPr>
        <w:tc>
          <w:tcPr>
            <w:tcW w:w="2628" w:type="dxa"/>
            <w:vAlign w:val="center"/>
          </w:tcPr>
          <w:p w14:paraId="34586E1B" w14:textId="27867120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628" w:type="dxa"/>
            <w:vAlign w:val="center"/>
          </w:tcPr>
          <w:p w14:paraId="3F84E3BD" w14:textId="6BAE9996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628" w:type="dxa"/>
            <w:vAlign w:val="center"/>
          </w:tcPr>
          <w:p w14:paraId="6821B302" w14:textId="523833C2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628" w:type="dxa"/>
            <w:vAlign w:val="center"/>
          </w:tcPr>
          <w:p w14:paraId="6FDD3C66" w14:textId="7F026CA3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</w:tr>
      <w:tr w:rsidR="00337DA7" w14:paraId="37D3E9FD" w14:textId="77777777">
        <w:trPr>
          <w:jc w:val="center"/>
        </w:trPr>
        <w:tc>
          <w:tcPr>
            <w:tcW w:w="2628" w:type="dxa"/>
            <w:vAlign w:val="center"/>
          </w:tcPr>
          <w:p w14:paraId="13C64713" w14:textId="77777777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628" w:type="dxa"/>
            <w:vAlign w:val="center"/>
          </w:tcPr>
          <w:p w14:paraId="38A16F95" w14:textId="77777777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628" w:type="dxa"/>
            <w:vAlign w:val="center"/>
          </w:tcPr>
          <w:p w14:paraId="24426C24" w14:textId="77777777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628" w:type="dxa"/>
            <w:vAlign w:val="center"/>
          </w:tcPr>
          <w:p w14:paraId="233B5FB8" w14:textId="77777777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</w:tr>
      <w:tr w:rsidR="00337DA7" w14:paraId="0A2B8121" w14:textId="77777777">
        <w:trPr>
          <w:jc w:val="center"/>
        </w:trPr>
        <w:tc>
          <w:tcPr>
            <w:tcW w:w="2628" w:type="dxa"/>
            <w:vAlign w:val="center"/>
          </w:tcPr>
          <w:p w14:paraId="57C46813" w14:textId="77777777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628" w:type="dxa"/>
            <w:vAlign w:val="center"/>
          </w:tcPr>
          <w:p w14:paraId="24D98096" w14:textId="77777777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628" w:type="dxa"/>
            <w:vAlign w:val="center"/>
          </w:tcPr>
          <w:p w14:paraId="4726D29C" w14:textId="77777777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628" w:type="dxa"/>
            <w:vAlign w:val="center"/>
          </w:tcPr>
          <w:p w14:paraId="376A7587" w14:textId="77777777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42059499" w14:textId="77777777" w:rsidR="00337DA7" w:rsidRDefault="00000000">
      <w:pPr>
        <w:spacing w:before="40" w:after="40" w:line="23" w:lineRule="atLeas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Kesimpulan dari hasil LBD:</w:t>
      </w:r>
    </w:p>
    <w:p w14:paraId="6B22819A" w14:textId="77777777" w:rsidR="00337DA7" w:rsidRDefault="00000000">
      <w:pPr>
        <w:spacing w:before="40" w:after="40" w:line="23" w:lineRule="atLeas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LBD mendeteksi kemungkinan DNS load balancing pada domain target (beberapa IP record), namun tidak ditemukan HTTP load balancing.</w:t>
      </w:r>
    </w:p>
    <w:p w14:paraId="25D2F0DA" w14:textId="77777777" w:rsidR="00337DA7" w:rsidRDefault="00000000">
      <w:pPr>
        <w:spacing w:before="40" w:after="40" w:line="23" w:lineRule="atLeas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Ini mengindikasikan infrastruktur menggunakan shared hosting dengan multiple IP di level DNS, bukan arsitektur load balancer enterprise.</w:t>
      </w:r>
    </w:p>
    <w:p w14:paraId="286E9112" w14:textId="77777777" w:rsidR="00337DA7" w:rsidRDefault="00337DA7">
      <w:pPr>
        <w:pStyle w:val="Heading1"/>
        <w:spacing w:before="40" w:after="40" w:line="23" w:lineRule="atLeast"/>
        <w:jc w:val="both"/>
        <w:rPr>
          <w:rFonts w:ascii="Times New Roman" w:hAnsi="Times New Roman" w:cs="Times New Roman"/>
        </w:rPr>
      </w:pPr>
    </w:p>
    <w:p w14:paraId="34C02A05" w14:textId="77777777" w:rsidR="00337DA7" w:rsidRDefault="00000000">
      <w:pPr>
        <w:pStyle w:val="Heading1"/>
        <w:spacing w:before="40" w:after="40" w:line="23" w:lineRule="atLeas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O. HPING3</w:t>
      </w:r>
    </w:p>
    <w:p w14:paraId="4B18CA6C" w14:textId="77777777" w:rsidR="00337DA7" w:rsidRDefault="00000000">
      <w:pPr>
        <w:spacing w:before="40" w:after="40" w:line="23" w:lineRule="atLeas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Percobaan sesuai modul: tampilkan parameter hping3 dan lakukan percobaan sesuai instruksi praktikum.</w:t>
      </w:r>
    </w:p>
    <w:p w14:paraId="111A6B74" w14:textId="77777777" w:rsidR="00337DA7" w:rsidRDefault="00000000">
      <w:pPr>
        <w:spacing w:before="40" w:after="40" w:line="23" w:lineRule="atLeas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18"/>
        </w:rPr>
        <w:t>hping3 -h</w:t>
      </w:r>
    </w:p>
    <w:p w14:paraId="3D98E8EE" w14:textId="77777777" w:rsidR="00337DA7" w:rsidRDefault="00000000">
      <w:pPr>
        <w:spacing w:before="40" w:after="40" w:line="23" w:lineRule="atLeas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18"/>
        </w:rPr>
        <w:t>hping3 &lt;nama-domain&gt; &lt;parameter&gt;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01"/>
        <w:gridCol w:w="2101"/>
        <w:gridCol w:w="2100"/>
        <w:gridCol w:w="2100"/>
        <w:gridCol w:w="2100"/>
      </w:tblGrid>
      <w:tr w:rsidR="00337DA7" w14:paraId="73F43394" w14:textId="77777777">
        <w:trPr>
          <w:jc w:val="center"/>
        </w:trPr>
        <w:tc>
          <w:tcPr>
            <w:tcW w:w="2102" w:type="dxa"/>
            <w:shd w:val="clear" w:color="auto" w:fill="164368"/>
            <w:vAlign w:val="center"/>
          </w:tcPr>
          <w:p w14:paraId="2E2CB73F" w14:textId="77777777" w:rsidR="00337DA7" w:rsidRDefault="00000000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FFFFFF"/>
                <w:sz w:val="16"/>
              </w:rPr>
              <w:t>Percobaan</w:t>
            </w:r>
            <w:proofErr w:type="spellEnd"/>
          </w:p>
        </w:tc>
        <w:tc>
          <w:tcPr>
            <w:tcW w:w="2102" w:type="dxa"/>
            <w:shd w:val="clear" w:color="auto" w:fill="164368"/>
            <w:vAlign w:val="center"/>
          </w:tcPr>
          <w:p w14:paraId="047EBBFD" w14:textId="77777777" w:rsidR="00337DA7" w:rsidRDefault="00000000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16"/>
              </w:rPr>
              <w:t>Parameter</w:t>
            </w:r>
          </w:p>
        </w:tc>
        <w:tc>
          <w:tcPr>
            <w:tcW w:w="2102" w:type="dxa"/>
            <w:shd w:val="clear" w:color="auto" w:fill="164368"/>
            <w:vAlign w:val="center"/>
          </w:tcPr>
          <w:p w14:paraId="0CFE930F" w14:textId="77777777" w:rsidR="00337DA7" w:rsidRDefault="00000000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16"/>
              </w:rPr>
              <w:t>Target</w:t>
            </w:r>
          </w:p>
        </w:tc>
        <w:tc>
          <w:tcPr>
            <w:tcW w:w="2102" w:type="dxa"/>
            <w:shd w:val="clear" w:color="auto" w:fill="164368"/>
            <w:vAlign w:val="center"/>
          </w:tcPr>
          <w:p w14:paraId="1D5C5821" w14:textId="77777777" w:rsidR="00337DA7" w:rsidRDefault="00000000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16"/>
              </w:rPr>
              <w:t>Hasil</w:t>
            </w:r>
          </w:p>
        </w:tc>
        <w:tc>
          <w:tcPr>
            <w:tcW w:w="2102" w:type="dxa"/>
            <w:shd w:val="clear" w:color="auto" w:fill="164368"/>
            <w:vAlign w:val="center"/>
          </w:tcPr>
          <w:p w14:paraId="7AADADDF" w14:textId="77777777" w:rsidR="00337DA7" w:rsidRDefault="00000000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16"/>
              </w:rPr>
              <w:t>Evidence</w:t>
            </w:r>
          </w:p>
        </w:tc>
      </w:tr>
      <w:tr w:rsidR="00337DA7" w14:paraId="510229CE" w14:textId="77777777">
        <w:trPr>
          <w:jc w:val="center"/>
        </w:trPr>
        <w:tc>
          <w:tcPr>
            <w:tcW w:w="2102" w:type="dxa"/>
            <w:vAlign w:val="center"/>
          </w:tcPr>
          <w:p w14:paraId="7A6BA06F" w14:textId="5F8EC490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102" w:type="dxa"/>
            <w:vAlign w:val="center"/>
          </w:tcPr>
          <w:p w14:paraId="0DF6C347" w14:textId="3FC82068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102" w:type="dxa"/>
            <w:vAlign w:val="center"/>
          </w:tcPr>
          <w:p w14:paraId="4EAE457F" w14:textId="7B8FFE89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102" w:type="dxa"/>
            <w:vAlign w:val="center"/>
          </w:tcPr>
          <w:p w14:paraId="0EACF6A7" w14:textId="6EBB2FC7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102" w:type="dxa"/>
            <w:vAlign w:val="center"/>
          </w:tcPr>
          <w:p w14:paraId="1C7F0C28" w14:textId="05602F19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</w:tr>
      <w:tr w:rsidR="00337DA7" w14:paraId="7E8A3F7B" w14:textId="77777777">
        <w:trPr>
          <w:jc w:val="center"/>
        </w:trPr>
        <w:tc>
          <w:tcPr>
            <w:tcW w:w="2102" w:type="dxa"/>
            <w:vAlign w:val="center"/>
          </w:tcPr>
          <w:p w14:paraId="5B0AA46B" w14:textId="00E5AB05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102" w:type="dxa"/>
            <w:vAlign w:val="center"/>
          </w:tcPr>
          <w:p w14:paraId="42527BE1" w14:textId="05DE8F00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102" w:type="dxa"/>
            <w:vAlign w:val="center"/>
          </w:tcPr>
          <w:p w14:paraId="71674CDD" w14:textId="4620B59B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102" w:type="dxa"/>
            <w:vAlign w:val="center"/>
          </w:tcPr>
          <w:p w14:paraId="22FCAA3B" w14:textId="137BE543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102" w:type="dxa"/>
            <w:vAlign w:val="center"/>
          </w:tcPr>
          <w:p w14:paraId="521B5B4B" w14:textId="131707EB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</w:tr>
      <w:tr w:rsidR="00337DA7" w14:paraId="1ACBEC20" w14:textId="77777777">
        <w:trPr>
          <w:jc w:val="center"/>
        </w:trPr>
        <w:tc>
          <w:tcPr>
            <w:tcW w:w="2102" w:type="dxa"/>
            <w:vAlign w:val="center"/>
          </w:tcPr>
          <w:p w14:paraId="18B25FD3" w14:textId="7A37647C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102" w:type="dxa"/>
            <w:vAlign w:val="center"/>
          </w:tcPr>
          <w:p w14:paraId="0E12EB29" w14:textId="6E778508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102" w:type="dxa"/>
            <w:vAlign w:val="center"/>
          </w:tcPr>
          <w:p w14:paraId="06D43EA4" w14:textId="59D69E79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102" w:type="dxa"/>
            <w:vAlign w:val="center"/>
          </w:tcPr>
          <w:p w14:paraId="1773DCA4" w14:textId="75978E45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102" w:type="dxa"/>
            <w:vAlign w:val="center"/>
          </w:tcPr>
          <w:p w14:paraId="52E448DB" w14:textId="1353219D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</w:tr>
      <w:tr w:rsidR="00337DA7" w14:paraId="2A3B402E" w14:textId="77777777">
        <w:trPr>
          <w:jc w:val="center"/>
        </w:trPr>
        <w:tc>
          <w:tcPr>
            <w:tcW w:w="2102" w:type="dxa"/>
            <w:vAlign w:val="center"/>
          </w:tcPr>
          <w:p w14:paraId="1C2E570D" w14:textId="1CC844F2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102" w:type="dxa"/>
            <w:vAlign w:val="center"/>
          </w:tcPr>
          <w:p w14:paraId="38CE55E1" w14:textId="6DB6EC35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102" w:type="dxa"/>
            <w:vAlign w:val="center"/>
          </w:tcPr>
          <w:p w14:paraId="5EC16F81" w14:textId="01D81628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102" w:type="dxa"/>
            <w:vAlign w:val="center"/>
          </w:tcPr>
          <w:p w14:paraId="3DDF8EBE" w14:textId="773D32F0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102" w:type="dxa"/>
            <w:vAlign w:val="center"/>
          </w:tcPr>
          <w:p w14:paraId="4473D18F" w14:textId="3E619E32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</w:tr>
      <w:tr w:rsidR="00337DA7" w14:paraId="6335DFBF" w14:textId="77777777">
        <w:trPr>
          <w:jc w:val="center"/>
        </w:trPr>
        <w:tc>
          <w:tcPr>
            <w:tcW w:w="2102" w:type="dxa"/>
            <w:vAlign w:val="center"/>
          </w:tcPr>
          <w:p w14:paraId="3E19E766" w14:textId="6028AFFB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102" w:type="dxa"/>
            <w:vAlign w:val="center"/>
          </w:tcPr>
          <w:p w14:paraId="02CF00DC" w14:textId="1A235ECF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102" w:type="dxa"/>
            <w:vAlign w:val="center"/>
          </w:tcPr>
          <w:p w14:paraId="5A60B25D" w14:textId="59F8DF20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102" w:type="dxa"/>
            <w:vAlign w:val="center"/>
          </w:tcPr>
          <w:p w14:paraId="4AA78DB4" w14:textId="3B94A3BE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102" w:type="dxa"/>
            <w:vAlign w:val="center"/>
          </w:tcPr>
          <w:p w14:paraId="18F3FCCC" w14:textId="505A970D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</w:tr>
      <w:tr w:rsidR="00337DA7" w14:paraId="5F9E3D16" w14:textId="77777777">
        <w:trPr>
          <w:jc w:val="center"/>
        </w:trPr>
        <w:tc>
          <w:tcPr>
            <w:tcW w:w="2102" w:type="dxa"/>
            <w:vAlign w:val="center"/>
          </w:tcPr>
          <w:p w14:paraId="24D580B9" w14:textId="77777777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102" w:type="dxa"/>
            <w:vAlign w:val="center"/>
          </w:tcPr>
          <w:p w14:paraId="2DB806FC" w14:textId="77777777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102" w:type="dxa"/>
            <w:vAlign w:val="center"/>
          </w:tcPr>
          <w:p w14:paraId="07F0B9DB" w14:textId="77777777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102" w:type="dxa"/>
            <w:vAlign w:val="center"/>
          </w:tcPr>
          <w:p w14:paraId="3916C4E6" w14:textId="77777777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102" w:type="dxa"/>
            <w:vAlign w:val="center"/>
          </w:tcPr>
          <w:p w14:paraId="398C8A31" w14:textId="77777777" w:rsidR="00337DA7" w:rsidRDefault="00337DA7">
            <w:pPr>
              <w:spacing w:before="40" w:after="40" w:line="23" w:lineRule="atLeast"/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130C84C6" w14:textId="77777777" w:rsidR="00337DA7" w:rsidRDefault="00337DA7">
      <w:pPr>
        <w:spacing w:before="40" w:after="40" w:line="23" w:lineRule="atLeast"/>
        <w:jc w:val="both"/>
        <w:rPr>
          <w:rFonts w:ascii="Times New Roman" w:hAnsi="Times New Roman" w:cs="Times New Roman"/>
        </w:rPr>
      </w:pPr>
    </w:p>
    <w:p w14:paraId="624E5401" w14:textId="77777777" w:rsidR="00337DA7" w:rsidRDefault="00337DA7">
      <w:pPr>
        <w:pStyle w:val="Heading1"/>
        <w:spacing w:before="40" w:after="40" w:line="23" w:lineRule="atLeast"/>
        <w:jc w:val="both"/>
        <w:rPr>
          <w:rFonts w:ascii="Times New Roman" w:hAnsi="Times New Roman" w:cs="Times New Roman"/>
        </w:rPr>
      </w:pPr>
    </w:p>
    <w:p w14:paraId="71F98D6A" w14:textId="77777777" w:rsidR="00337DA7" w:rsidRDefault="00000000">
      <w:pPr>
        <w:pStyle w:val="Heading1"/>
        <w:numPr>
          <w:ilvl w:val="0"/>
          <w:numId w:val="7"/>
        </w:numPr>
        <w:spacing w:before="40" w:after="40" w:line="23" w:lineRule="atLeas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TOOLS LAIN (JIKA ADA)</w:t>
      </w:r>
    </w:p>
    <w:p w14:paraId="0DB320A9" w14:textId="77777777" w:rsidR="00337DA7" w:rsidRDefault="00000000">
      <w:pPr>
        <w:spacing w:before="40" w:after="40" w:line="23" w:lineRule="atLeas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______________________________________________________________________________________________</w:t>
      </w:r>
    </w:p>
    <w:p w14:paraId="2BF89E54" w14:textId="77777777" w:rsidR="00337DA7" w:rsidRDefault="00337DA7"/>
    <w:p w14:paraId="7BDED96C" w14:textId="77777777" w:rsidR="00337DA7" w:rsidRDefault="00000000">
      <w:pPr>
        <w:pStyle w:val="Heading1"/>
        <w:spacing w:before="40" w:after="40" w:line="23" w:lineRule="atLeas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Q. ANALISIS HASIL PRAKTIKUM</w:t>
      </w:r>
    </w:p>
    <w:p w14:paraId="2F480D6E" w14:textId="77777777" w:rsidR="00337DA7" w:rsidRDefault="00000000">
      <w:pPr>
        <w:spacing w:before="40" w:after="40" w:line="23" w:lineRule="atLeas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 Percobaan mana yang menghasilkan informasi paling banyak? Jelaskan berdasarkan hasil Anda.</w:t>
      </w:r>
    </w:p>
    <w:p w14:paraId="7A37FEE9" w14:textId="77777777" w:rsidR="00337DA7" w:rsidRDefault="00000000">
      <w:pPr>
        <w:spacing w:before="40" w:after="40" w:line="23" w:lineRule="atLeas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Nmap (percobaan scanning seluruh port TCP) menghasilkan informasi paling banyak: 13+ port terbuka dengan versi service lengkap, deteksi OS, dan identifikasi backdoor tersembunyi seperti vsftpd 2.3.4 dan UnrealIRCd.</w:t>
      </w:r>
    </w:p>
    <w:p w14:paraId="513B3B90" w14:textId="77777777" w:rsidR="00337DA7" w:rsidRDefault="00337DA7">
      <w:pPr>
        <w:spacing w:before="40" w:after="40" w:line="23" w:lineRule="atLeast"/>
        <w:jc w:val="both"/>
        <w:rPr>
          <w:rFonts w:ascii="Times New Roman" w:hAnsi="Times New Roman" w:cs="Times New Roman"/>
        </w:rPr>
      </w:pPr>
    </w:p>
    <w:p w14:paraId="6868D428" w14:textId="77777777" w:rsidR="00337DA7" w:rsidRDefault="00000000">
      <w:pPr>
        <w:spacing w:before="40" w:after="40" w:line="23" w:lineRule="atLeas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 Apa perbedaan informasi yang diperoleh dari WHOIS, DNS tools, dan subdomain enumeration?</w:t>
      </w:r>
    </w:p>
    <w:p w14:paraId="18A0025D" w14:textId="77777777" w:rsidR="00337DA7" w:rsidRDefault="00000000">
      <w:pPr>
        <w:spacing w:before="40" w:after="40" w:line="23" w:lineRule="atLeas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WHOIS memberikan informasi registrasi dan kepemilikan domain (administratif). DNS tools (dnsenum, dnsmap) memberikan peta infrastruktur DNS, subdomain, dan MX/NS records. Subdomain enumeration Google memberikan hasil yang sudah diindeks crawler, sehingga lebih terbatas namun tidak memerlukan tools khusus.</w:t>
      </w:r>
    </w:p>
    <w:p w14:paraId="4D87589D" w14:textId="77777777" w:rsidR="00337DA7" w:rsidRDefault="00337DA7">
      <w:pPr>
        <w:spacing w:before="40" w:after="40" w:line="23" w:lineRule="atLeast"/>
        <w:jc w:val="both"/>
        <w:rPr>
          <w:rFonts w:ascii="Times New Roman" w:hAnsi="Times New Roman" w:cs="Times New Roman"/>
        </w:rPr>
      </w:pPr>
    </w:p>
    <w:p w14:paraId="5C5F6D07" w14:textId="77777777" w:rsidR="00337DA7" w:rsidRDefault="00000000">
      <w:pPr>
        <w:spacing w:before="40" w:after="40" w:line="23" w:lineRule="atLeas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 Apa perbedaan Google Dork dengan GHDB?</w:t>
      </w:r>
    </w:p>
    <w:p w14:paraId="53E69842" w14:textId="77777777" w:rsidR="00337DA7" w:rsidRDefault="00000000">
      <w:pPr>
        <w:spacing w:before="40" w:after="40" w:line="23" w:lineRule="atLeas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Google Dork adalah teknik menggunakan operator pencarian Google untuk menemukan informasi sensitif yang terindeks. GHDB (Google Hacking Database) adalah kumpulan/repositori dork yang sudah dikategorikan dan teruji, sehingga lebih terstruktur dan efisien dibandingkan membuat dork secara mandiri.</w:t>
      </w:r>
    </w:p>
    <w:p w14:paraId="506BF956" w14:textId="77777777" w:rsidR="00337DA7" w:rsidRDefault="00337DA7">
      <w:pPr>
        <w:spacing w:before="40" w:after="40" w:line="23" w:lineRule="atLeast"/>
        <w:jc w:val="both"/>
        <w:rPr>
          <w:rFonts w:ascii="Times New Roman" w:hAnsi="Times New Roman" w:cs="Times New Roman"/>
        </w:rPr>
      </w:pPr>
    </w:p>
    <w:p w14:paraId="59493E85" w14:textId="77777777" w:rsidR="00337DA7" w:rsidRDefault="00000000">
      <w:pPr>
        <w:spacing w:before="40" w:after="40" w:line="23" w:lineRule="atLeas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 Apa perbedaan endpoint yang ditemukan secara manual dan menggunakan Hakrawler?</w:t>
      </w:r>
    </w:p>
    <w:p w14:paraId="429A0A36" w14:textId="77777777" w:rsidR="00337DA7" w:rsidRDefault="00337DA7">
      <w:pPr>
        <w:spacing w:before="40" w:after="40" w:line="23" w:lineRule="atLeast"/>
        <w:jc w:val="both"/>
        <w:rPr>
          <w:rFonts w:ascii="Times New Roman" w:hAnsi="Times New Roman" w:cs="Times New Roman"/>
        </w:rPr>
      </w:pPr>
    </w:p>
    <w:p w14:paraId="2A869FAC" w14:textId="77777777" w:rsidR="00337DA7" w:rsidRDefault="00000000">
      <w:pPr>
        <w:spacing w:before="40" w:after="40" w:line="23" w:lineRule="atLeas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 Informasi apa yang diperoleh dari Nmap yang tidak diperoleh dari reconnaissance berbasis web?</w:t>
      </w:r>
    </w:p>
    <w:p w14:paraId="187C20EB" w14:textId="77777777" w:rsidR="00337DA7" w:rsidRDefault="00337DA7">
      <w:pPr>
        <w:spacing w:before="40" w:after="40" w:line="23" w:lineRule="atLeast"/>
        <w:jc w:val="both"/>
        <w:rPr>
          <w:rFonts w:ascii="Times New Roman" w:hAnsi="Times New Roman" w:cs="Times New Roman"/>
        </w:rPr>
      </w:pPr>
    </w:p>
    <w:p w14:paraId="6D0795EF" w14:textId="77777777" w:rsidR="00337DA7" w:rsidRDefault="00000000">
      <w:pPr>
        <w:spacing w:before="40" w:after="40" w:line="23" w:lineRule="atLeas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6. Apa perbedaan hasil Nmap biasa dengan Stealth Scan?</w:t>
      </w:r>
    </w:p>
    <w:p w14:paraId="17DEFE39" w14:textId="77777777" w:rsidR="00337DA7" w:rsidRDefault="00337DA7">
      <w:pPr>
        <w:spacing w:before="40" w:after="40" w:line="23" w:lineRule="atLeast"/>
        <w:jc w:val="both"/>
        <w:rPr>
          <w:rFonts w:ascii="Times New Roman" w:hAnsi="Times New Roman" w:cs="Times New Roman"/>
        </w:rPr>
      </w:pPr>
    </w:p>
    <w:p w14:paraId="60CB9796" w14:textId="77777777" w:rsidR="00337DA7" w:rsidRDefault="00000000">
      <w:pPr>
        <w:spacing w:before="40" w:after="40" w:line="23" w:lineRule="atLeas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7. Apa manfaat Searchsploit setelah service/software ditemukan?</w:t>
      </w:r>
    </w:p>
    <w:p w14:paraId="31842A76" w14:textId="77777777" w:rsidR="00337DA7" w:rsidRDefault="00337DA7">
      <w:pPr>
        <w:spacing w:before="40" w:after="40" w:line="23" w:lineRule="atLeast"/>
        <w:jc w:val="both"/>
        <w:rPr>
          <w:rFonts w:ascii="Times New Roman" w:hAnsi="Times New Roman" w:cs="Times New Roman"/>
        </w:rPr>
      </w:pPr>
    </w:p>
    <w:p w14:paraId="365DAD09" w14:textId="77777777" w:rsidR="00337DA7" w:rsidRDefault="00000000">
      <w:pPr>
        <w:spacing w:before="40" w:after="40" w:line="23" w:lineRule="atLeas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8. Apa informasi yang diberikan LBD?</w:t>
      </w:r>
    </w:p>
    <w:p w14:paraId="753F8948" w14:textId="77777777" w:rsidR="00337DA7" w:rsidRDefault="00337DA7">
      <w:pPr>
        <w:spacing w:before="40" w:after="40" w:line="23" w:lineRule="atLeast"/>
        <w:jc w:val="both"/>
        <w:rPr>
          <w:rFonts w:ascii="Times New Roman" w:hAnsi="Times New Roman" w:cs="Times New Roman"/>
        </w:rPr>
      </w:pPr>
    </w:p>
    <w:p w14:paraId="218288D8" w14:textId="77777777" w:rsidR="00337DA7" w:rsidRDefault="00000000">
      <w:pPr>
        <w:spacing w:before="40" w:after="40" w:line="23" w:lineRule="atLeas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9. Apa perbedaan ping dan hping3 berdasarkan praktik?</w:t>
      </w:r>
    </w:p>
    <w:p w14:paraId="50E40B9F" w14:textId="77777777" w:rsidR="00337DA7" w:rsidRDefault="00337DA7">
      <w:pPr>
        <w:spacing w:before="40" w:after="40" w:line="23" w:lineRule="atLeast"/>
        <w:jc w:val="both"/>
        <w:rPr>
          <w:rFonts w:ascii="Times New Roman" w:hAnsi="Times New Roman" w:cs="Times New Roman"/>
        </w:rPr>
      </w:pPr>
    </w:p>
    <w:p w14:paraId="579EA6C1" w14:textId="77777777" w:rsidR="00337DA7" w:rsidRDefault="00000000">
      <w:pPr>
        <w:spacing w:before="40" w:after="40" w:line="23" w:lineRule="atLeas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10. Dari seluruh percobaan, informasi apa yang dapat digunakan untuk menyusun attack surface target?</w:t>
      </w:r>
    </w:p>
    <w:p w14:paraId="76498050" w14:textId="77777777" w:rsidR="00337DA7" w:rsidRDefault="00337DA7">
      <w:pPr>
        <w:spacing w:before="40" w:after="40" w:line="23" w:lineRule="atLeast"/>
        <w:jc w:val="both"/>
        <w:rPr>
          <w:rFonts w:ascii="Times New Roman" w:hAnsi="Times New Roman" w:cs="Times New Roman"/>
        </w:rPr>
      </w:pPr>
    </w:p>
    <w:p w14:paraId="7CCC7ADD" w14:textId="77777777" w:rsidR="00337DA7" w:rsidRDefault="00337DA7">
      <w:pPr>
        <w:pStyle w:val="Heading1"/>
        <w:spacing w:before="40" w:after="40" w:line="23" w:lineRule="atLeast"/>
        <w:jc w:val="both"/>
        <w:rPr>
          <w:rFonts w:ascii="Times New Roman" w:hAnsi="Times New Roman" w:cs="Times New Roman"/>
        </w:rPr>
      </w:pPr>
    </w:p>
    <w:p w14:paraId="4B926F97" w14:textId="77777777" w:rsidR="00337DA7" w:rsidRDefault="00000000">
      <w:pPr>
        <w:pStyle w:val="Heading1"/>
        <w:spacing w:before="40" w:after="40" w:line="23" w:lineRule="atLeas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R. KESIMPULAN</w:t>
      </w:r>
    </w:p>
    <w:p w14:paraId="7ACEEFF0" w14:textId="77777777" w:rsidR="00337DA7" w:rsidRDefault="00337DA7">
      <w:pPr>
        <w:spacing w:before="40" w:after="40" w:line="23" w:lineRule="atLeast"/>
        <w:jc w:val="both"/>
        <w:rPr>
          <w:rFonts w:ascii="Times New Roman" w:hAnsi="Times New Roman" w:cs="Times New Roman"/>
        </w:rPr>
      </w:pPr>
    </w:p>
    <w:p w14:paraId="6544B89A" w14:textId="77777777" w:rsidR="00695385" w:rsidRDefault="00695385">
      <w:pPr>
        <w:spacing w:before="40" w:after="40" w:line="23" w:lineRule="atLeast"/>
        <w:jc w:val="both"/>
        <w:rPr>
          <w:rFonts w:ascii="Times New Roman" w:hAnsi="Times New Roman" w:cs="Times New Roman"/>
        </w:rPr>
      </w:pPr>
    </w:p>
    <w:p w14:paraId="55EFE223" w14:textId="77777777" w:rsidR="00695385" w:rsidRDefault="00695385">
      <w:pPr>
        <w:spacing w:before="40" w:after="40" w:line="23" w:lineRule="atLeast"/>
        <w:jc w:val="both"/>
        <w:rPr>
          <w:rFonts w:ascii="Times New Roman" w:hAnsi="Times New Roman" w:cs="Times New Roman"/>
        </w:rPr>
      </w:pPr>
    </w:p>
    <w:p w14:paraId="502F9200" w14:textId="77777777" w:rsidR="00695385" w:rsidRDefault="00695385">
      <w:pPr>
        <w:spacing w:before="40" w:after="40" w:line="23" w:lineRule="atLeast"/>
        <w:jc w:val="both"/>
        <w:rPr>
          <w:rFonts w:ascii="Times New Roman" w:hAnsi="Times New Roman" w:cs="Times New Roman"/>
        </w:rPr>
      </w:pPr>
    </w:p>
    <w:p w14:paraId="286E7E95" w14:textId="64A8ECCA" w:rsidR="00695385" w:rsidRDefault="00695385">
      <w:pPr>
        <w:spacing w:before="40" w:after="40" w:line="23" w:lineRule="atLeast"/>
        <w:jc w:val="both"/>
        <w:rPr>
          <w:rFonts w:ascii="Times New Roman" w:hAnsi="Times New Roman" w:cs="Times New Roman"/>
        </w:rPr>
      </w:pPr>
    </w:p>
    <w:p w14:paraId="371C5E81" w14:textId="77777777" w:rsidR="00695385" w:rsidRDefault="00695385">
      <w:pPr>
        <w:spacing w:before="40" w:after="40" w:line="23" w:lineRule="atLeast"/>
        <w:jc w:val="both"/>
        <w:rPr>
          <w:rFonts w:ascii="Times New Roman" w:hAnsi="Times New Roman" w:cs="Times New Roman"/>
        </w:rPr>
      </w:pPr>
    </w:p>
    <w:p w14:paraId="6FD7B9C1" w14:textId="77777777" w:rsidR="00337DA7" w:rsidRDefault="00337DA7">
      <w:pPr>
        <w:pStyle w:val="Heading1"/>
        <w:spacing w:before="40" w:after="40" w:line="23" w:lineRule="atLeast"/>
        <w:jc w:val="both"/>
        <w:rPr>
          <w:rFonts w:ascii="Times New Roman" w:hAnsi="Times New Roman" w:cs="Times New Roman"/>
        </w:rPr>
      </w:pPr>
    </w:p>
    <w:p w14:paraId="41FE0CC9" w14:textId="77777777" w:rsidR="00337DA7" w:rsidRDefault="00000000">
      <w:pPr>
        <w:pStyle w:val="Heading1"/>
        <w:numPr>
          <w:ilvl w:val="0"/>
          <w:numId w:val="8"/>
        </w:numPr>
        <w:spacing w:before="40" w:after="40" w:line="23" w:lineRule="atLeas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DAFTAR EVIDENCE / SCREENSHOT</w:t>
      </w:r>
    </w:p>
    <w:p w14:paraId="4A3D559C" w14:textId="77777777" w:rsidR="00337DA7" w:rsidRDefault="00337DA7"/>
    <w:p w14:paraId="2E0A0C4D" w14:textId="77777777" w:rsidR="00337DA7" w:rsidRDefault="00000000">
      <w:pPr>
        <w:pStyle w:val="Heading1"/>
        <w:spacing w:before="40" w:after="40" w:line="23" w:lineRule="atLeas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T. REFLEKSI PRAKTIKUM</w:t>
      </w:r>
    </w:p>
    <w:p w14:paraId="5286BC84" w14:textId="77777777" w:rsidR="00337DA7" w:rsidRDefault="00000000">
      <w:pPr>
        <w:spacing w:before="40" w:after="40" w:line="23" w:lineRule="atLeas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Apa satu teknik atau tool dari modul yang paling ingin Anda eksplorasi lebih lanjut? Jelaskan alasannya.</w:t>
      </w:r>
    </w:p>
    <w:p w14:paraId="15FAE5ED" w14:textId="77777777" w:rsidR="00337DA7" w:rsidRDefault="00000000">
      <w:pPr>
        <w:spacing w:before="40" w:after="40" w:line="23" w:lineRule="atLeas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Tool yang paling ingin dieksplorasi lebih lanjut adalah Nmap dengan NSE (Nmap Scripting Engine). NSE memungkinkan otomasi deteksi kerentanan secara langsung selama fase reconnaissance melalui ratusan script yang tersedia.</w:t>
      </w:r>
    </w:p>
    <w:p w14:paraId="555383FF" w14:textId="77777777" w:rsidR="00337DA7" w:rsidRDefault="00000000">
      <w:pPr>
        <w:spacing w:before="40" w:after="40" w:line="23" w:lineRule="atLeas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Dengan NSE, informasi yang diperoleh tidak hanya sebatas port dan service, tetapi juga deteksi kerentanan spesifik (misalnya smb-vuln-ms17-010 untuk EternalBlue, atau http-shellshock untuk Shellshock) sehingga efisiensi praktikum meningkat signifikan.</w:t>
      </w:r>
    </w:p>
    <w:p w14:paraId="7FFBB1BD" w14:textId="77777777" w:rsidR="00337DA7" w:rsidRDefault="00337DA7">
      <w:pPr>
        <w:spacing w:before="40" w:after="40" w:line="23" w:lineRule="atLeast"/>
        <w:jc w:val="both"/>
        <w:rPr>
          <w:rFonts w:ascii="Times New Roman" w:hAnsi="Times New Roman" w:cs="Times New Roman"/>
        </w:rPr>
      </w:pPr>
    </w:p>
    <w:sectPr w:rsidR="00337DA7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236ECD" w14:textId="77777777" w:rsidR="007F46F1" w:rsidRDefault="007F46F1">
      <w:pPr>
        <w:spacing w:line="240" w:lineRule="auto"/>
      </w:pPr>
      <w:r>
        <w:separator/>
      </w:r>
    </w:p>
  </w:endnote>
  <w:endnote w:type="continuationSeparator" w:id="0">
    <w:p w14:paraId="615859F7" w14:textId="77777777" w:rsidR="007F46F1" w:rsidRDefault="007F46F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6C6859" w14:textId="77777777" w:rsidR="007F46F1" w:rsidRDefault="007F46F1">
      <w:pPr>
        <w:spacing w:after="0"/>
      </w:pPr>
      <w:r>
        <w:separator/>
      </w:r>
    </w:p>
  </w:footnote>
  <w:footnote w:type="continuationSeparator" w:id="0">
    <w:p w14:paraId="412F1B10" w14:textId="77777777" w:rsidR="007F46F1" w:rsidRDefault="007F46F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E6EBC88"/>
    <w:multiLevelType w:val="singleLevel"/>
    <w:tmpl w:val="BE6EBC88"/>
    <w:lvl w:ilvl="0">
      <w:start w:val="19"/>
      <w:numFmt w:val="upperLetter"/>
      <w:suff w:val="space"/>
      <w:lvlText w:val="%1."/>
      <w:lvlJc w:val="left"/>
    </w:lvl>
  </w:abstractNum>
  <w:abstractNum w:abstractNumId="1" w15:restartNumberingAfterBreak="0">
    <w:nsid w:val="E3F00DCA"/>
    <w:multiLevelType w:val="singleLevel"/>
    <w:tmpl w:val="E3F00DCA"/>
    <w:lvl w:ilvl="0">
      <w:start w:val="16"/>
      <w:numFmt w:val="upperLetter"/>
      <w:suff w:val="space"/>
      <w:lvlText w:val="%1."/>
      <w:lvlJc w:val="left"/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4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5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6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7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556501208">
    <w:abstractNumId w:val="7"/>
  </w:num>
  <w:num w:numId="2" w16cid:durableId="1020012218">
    <w:abstractNumId w:val="5"/>
  </w:num>
  <w:num w:numId="3" w16cid:durableId="113443836">
    <w:abstractNumId w:val="4"/>
  </w:num>
  <w:num w:numId="4" w16cid:durableId="286081827">
    <w:abstractNumId w:val="6"/>
  </w:num>
  <w:num w:numId="5" w16cid:durableId="386800886">
    <w:abstractNumId w:val="3"/>
  </w:num>
  <w:num w:numId="6" w16cid:durableId="943339464">
    <w:abstractNumId w:val="2"/>
  </w:num>
  <w:num w:numId="7" w16cid:durableId="867840738">
    <w:abstractNumId w:val="1"/>
  </w:num>
  <w:num w:numId="8" w16cid:durableId="13180721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080C"/>
    <w:rsid w:val="0015074B"/>
    <w:rsid w:val="002634CF"/>
    <w:rsid w:val="0029639D"/>
    <w:rsid w:val="002A2FE1"/>
    <w:rsid w:val="00326F90"/>
    <w:rsid w:val="00337DA7"/>
    <w:rsid w:val="005D2B8B"/>
    <w:rsid w:val="00603E4C"/>
    <w:rsid w:val="00636A34"/>
    <w:rsid w:val="00695385"/>
    <w:rsid w:val="006C6BE1"/>
    <w:rsid w:val="007F46F1"/>
    <w:rsid w:val="008167ED"/>
    <w:rsid w:val="008814CE"/>
    <w:rsid w:val="008A2243"/>
    <w:rsid w:val="00A004D1"/>
    <w:rsid w:val="00AA1D8D"/>
    <w:rsid w:val="00AE6FCC"/>
    <w:rsid w:val="00B436EB"/>
    <w:rsid w:val="00B47730"/>
    <w:rsid w:val="00B925D4"/>
    <w:rsid w:val="00BA16F6"/>
    <w:rsid w:val="00C13429"/>
    <w:rsid w:val="00CB0664"/>
    <w:rsid w:val="00EF7D68"/>
    <w:rsid w:val="00FC693F"/>
    <w:rsid w:val="0BE51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86BB4BF"/>
  <w14:defaultImageDpi w14:val="300"/>
  <w15:docId w15:val="{E121CE48-8D4B-46AD-9905-9F2550EA2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/>
    <w:lsdException w:name="Medium List 1" w:uiPriority="65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/>
    <w:lsdException w:name="Dark List" w:uiPriority="70" w:qFormat="1"/>
    <w:lsdException w:name="Colorful Shading" w:uiPriority="71" w:qFormat="1"/>
    <w:lsdException w:name="Colorful List" w:uiPriority="72"/>
    <w:lsdException w:name="Colorful Grid" w:uiPriority="73" w:qFormat="1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 w:qFormat="1"/>
    <w:lsdException w:name="Colorful List Accent 1" w:uiPriority="72"/>
    <w:lsdException w:name="Colorful Grid Accent 1" w:uiPriority="73" w:qFormat="1"/>
    <w:lsdException w:name="Light Shading Accent 2" w:uiPriority="60"/>
    <w:lsdException w:name="Light List Accent 2" w:uiPriority="61"/>
    <w:lsdException w:name="Light Grid Accent 2" w:uiPriority="62" w:qFormat="1"/>
    <w:lsdException w:name="Medium Shading 1 Accent 2" w:uiPriority="63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 w:qFormat="1"/>
    <w:lsdException w:name="Colorful Grid Accent 2" w:uiPriority="73" w:qFormat="1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/>
    <w:lsdException w:name="Medium Shading 2 Accent 3" w:uiPriority="64"/>
    <w:lsdException w:name="Medium List 1 Accent 3" w:uiPriority="65" w:qFormat="1"/>
    <w:lsdException w:name="Medium List 2 Accent 3" w:uiPriority="66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 w:qFormat="1"/>
    <w:lsdException w:name="Colorful List Accent 3" w:uiPriority="72"/>
    <w:lsdException w:name="Colorful Grid Accent 3" w:uiPriority="73" w:qFormat="1"/>
    <w:lsdException w:name="Light Shading Accent 4" w:uiPriority="60" w:qFormat="1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/>
    <w:lsdException w:name="Dark List Accent 4" w:uiPriority="70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/>
    <w:lsdException w:name="Light List Accent 5" w:uiPriority="61" w:qFormat="1"/>
    <w:lsdException w:name="Light Grid Accent 5" w:uiPriority="62"/>
    <w:lsdException w:name="Medium Shading 1 Accent 5" w:uiPriority="63" w:qFormat="1"/>
    <w:lsdException w:name="Medium Shading 2 Accent 5" w:uiPriority="64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 w:qFormat="1"/>
    <w:lsdException w:name="Medium Grid 1 Accent 6" w:uiPriority="67"/>
    <w:lsdException w:name="Medium Grid 2 Accent 6" w:uiPriority="68" w:qFormat="1"/>
    <w:lsdException w:name="Medium Grid 3 Accent 6" w:uiPriority="69" w:qFormat="1"/>
    <w:lsdException w:name="Dark List Accent 6" w:uiPriority="70"/>
    <w:lsdException w:name="Colorful Shading Accent 6" w:uiPriority="7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6BE1"/>
    <w:pPr>
      <w:spacing w:after="200" w:line="276" w:lineRule="auto"/>
    </w:pPr>
    <w:rPr>
      <w:rFonts w:ascii="Aptos" w:hAnsi="Aptos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6436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6436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qFormat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qFormat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AE6FC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6FCC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EF7D6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digitalregistra.co.id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hyperlink" Target="mailto:info@digitalregistra.co.id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11</Pages>
  <Words>1793</Words>
  <Characters>10224</Characters>
  <Application>Microsoft Office Word</Application>
  <DocSecurity>0</DocSecurity>
  <Lines>85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arifin ilham</cp:lastModifiedBy>
  <cp:revision>4</cp:revision>
  <dcterms:created xsi:type="dcterms:W3CDTF">2026-10-02T09:07:00Z</dcterms:created>
  <dcterms:modified xsi:type="dcterms:W3CDTF">2026-10-08T23:00:00Z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eyJoZGlkIjoiYWZhYTRmNjY4MjM4MzFlZjM4MDg5YTRkY2ViNTM1YjkiLCJ1c2VySWQiOiI5Nzk3MzE5MzYwNTQifQ==</vt:lpwstr>
  </property>
  <property fmtid="{D5CDD505-2E9C-101B-9397-08002B2CF9AE}" pid="3" name="KSOProductBuildVer">
    <vt:lpwstr>1033-12.1.0.28485</vt:lpwstr>
  </property>
  <property fmtid="{D5CDD505-2E9C-101B-9397-08002B2CF9AE}" pid="4" name="ICV">
    <vt:lpwstr>A17BD89B027240AEBF7A5B6A9B9B6F6D_12</vt:lpwstr>
  </property>
</Properties>
</file>