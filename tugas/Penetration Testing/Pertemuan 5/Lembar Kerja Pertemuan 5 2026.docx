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ADBD" w14:textId="77777777" w:rsidR="00337DA7" w:rsidRDefault="00000000">
      <w:pPr>
        <w:spacing w:before="40" w:after="40" w:line="23" w:lineRule="atLeast"/>
        <w:jc w:val="center"/>
        <w:rPr>
          <w:rFonts w:ascii="Times New Roman" w:hAnsi="Times New Roman" w:cs="Times New Roman"/>
        </w:rPr>
      </w:pPr>
      <w:r>
        <w:rPr>
          <w:rFonts w:ascii="Times New Roman" w:hAnsi="Times New Roman" w:cs="Times New Roman"/>
          <w:b/>
          <w:color w:val="164368"/>
          <w:sz w:val="40"/>
        </w:rPr>
        <w:t>LEMBAR KERJA PRAKTIKUM</w:t>
      </w:r>
    </w:p>
    <w:p w14:paraId="3E2F0354" w14:textId="77777777" w:rsidR="00337DA7" w:rsidRDefault="00000000">
      <w:pPr>
        <w:spacing w:before="40" w:after="40" w:line="23" w:lineRule="atLeast"/>
        <w:jc w:val="center"/>
        <w:rPr>
          <w:rFonts w:ascii="Times New Roman" w:hAnsi="Times New Roman" w:cs="Times New Roman"/>
        </w:rPr>
      </w:pPr>
      <w:r>
        <w:rPr>
          <w:rFonts w:ascii="Times New Roman" w:hAnsi="Times New Roman" w:cs="Times New Roman"/>
          <w:b/>
          <w:color w:val="164368"/>
          <w:sz w:val="30"/>
        </w:rPr>
        <w:t>PERTEMUAN 5: INFORMATION GATHERING DAN RECONNAISSANCE</w:t>
      </w:r>
    </w:p>
    <w:p w14:paraId="2C9F74EC" w14:textId="77777777" w:rsidR="00337DA7" w:rsidRDefault="00000000">
      <w:pPr>
        <w:spacing w:before="40" w:after="40" w:line="23" w:lineRule="atLeast"/>
        <w:jc w:val="center"/>
        <w:rPr>
          <w:rFonts w:ascii="Times New Roman" w:hAnsi="Times New Roman" w:cs="Times New Roman"/>
        </w:rPr>
      </w:pPr>
      <w:r>
        <w:rPr>
          <w:rFonts w:ascii="Times New Roman" w:hAnsi="Times New Roman" w:cs="Times New Roman"/>
          <w:b/>
        </w:rPr>
        <w:t>Mata Kuliah Penetration Testing (KSI251522) | Semester 5</w:t>
      </w:r>
    </w:p>
    <w:p w14:paraId="7C555F8B" w14:textId="77777777" w:rsidR="00337DA7" w:rsidRDefault="00000000">
      <w:pPr>
        <w:spacing w:before="40" w:after="40" w:line="23" w:lineRule="atLeast"/>
        <w:jc w:val="center"/>
        <w:rPr>
          <w:rFonts w:ascii="Times New Roman" w:hAnsi="Times New Roman" w:cs="Times New Roman"/>
        </w:rPr>
      </w:pPr>
      <w:r>
        <w:rPr>
          <w:rFonts w:ascii="Times New Roman" w:hAnsi="Times New Roman" w:cs="Times New Roman"/>
        </w:rPr>
        <w:t xml:space="preserve">Program Studi Sarjana </w:t>
      </w:r>
      <w:proofErr w:type="spellStart"/>
      <w:r>
        <w:rPr>
          <w:rFonts w:ascii="Times New Roman" w:hAnsi="Times New Roman" w:cs="Times New Roman"/>
        </w:rPr>
        <w:t>Terapan</w:t>
      </w:r>
      <w:proofErr w:type="spellEnd"/>
      <w:r>
        <w:rPr>
          <w:rFonts w:ascii="Times New Roman" w:hAnsi="Times New Roman" w:cs="Times New Roman"/>
        </w:rPr>
        <w:t xml:space="preserve"> Keamanan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p>
    <w:p w14:paraId="723F4138" w14:textId="77777777" w:rsidR="00337DA7" w:rsidRDefault="00000000">
      <w:pPr>
        <w:spacing w:before="40" w:after="40" w:line="23" w:lineRule="atLeast"/>
        <w:jc w:val="center"/>
        <w:rPr>
          <w:rFonts w:ascii="Times New Roman" w:hAnsi="Times New Roman" w:cs="Times New Roman"/>
        </w:rPr>
      </w:pPr>
      <w:proofErr w:type="spellStart"/>
      <w:r>
        <w:rPr>
          <w:rFonts w:ascii="Times New Roman" w:hAnsi="Times New Roman" w:cs="Times New Roman"/>
        </w:rPr>
        <w:t>Politeknik</w:t>
      </w:r>
      <w:proofErr w:type="spellEnd"/>
      <w:r>
        <w:rPr>
          <w:rFonts w:ascii="Times New Roman" w:hAnsi="Times New Roman" w:cs="Times New Roman"/>
        </w:rPr>
        <w:t xml:space="preserve"> Negeri </w:t>
      </w:r>
      <w:proofErr w:type="spellStart"/>
      <w:r>
        <w:rPr>
          <w:rFonts w:ascii="Times New Roman" w:hAnsi="Times New Roman" w:cs="Times New Roman"/>
        </w:rPr>
        <w:t>Bengkalis</w:t>
      </w:r>
      <w:proofErr w:type="spellEnd"/>
    </w:p>
    <w:p w14:paraId="7FB5E691" w14:textId="77777777" w:rsidR="00337DA7" w:rsidRDefault="00000000">
      <w:pPr>
        <w:spacing w:before="40" w:after="40" w:line="23" w:lineRule="atLeast"/>
        <w:jc w:val="center"/>
        <w:rPr>
          <w:rFonts w:ascii="Times New Roman" w:hAnsi="Times New Roman" w:cs="Times New Roman"/>
        </w:rPr>
      </w:pPr>
      <w:r>
        <w:rPr>
          <w:rFonts w:ascii="Times New Roman" w:hAnsi="Times New Roman" w:cs="Times New Roman"/>
        </w:rPr>
        <w:t xml:space="preserve">Dosen </w:t>
      </w:r>
      <w:proofErr w:type="spellStart"/>
      <w:r>
        <w:rPr>
          <w:rFonts w:ascii="Times New Roman" w:hAnsi="Times New Roman" w:cs="Times New Roman"/>
        </w:rPr>
        <w:t>Pengampu</w:t>
      </w:r>
      <w:proofErr w:type="spellEnd"/>
      <w:r>
        <w:rPr>
          <w:rFonts w:ascii="Times New Roman" w:hAnsi="Times New Roman" w:cs="Times New Roman"/>
        </w:rPr>
        <w:t xml:space="preserve">: Nurmi </w:t>
      </w:r>
      <w:proofErr w:type="spellStart"/>
      <w:r>
        <w:rPr>
          <w:rFonts w:ascii="Times New Roman" w:hAnsi="Times New Roman" w:cs="Times New Roman"/>
        </w:rPr>
        <w:t>Hidayasari</w:t>
      </w:r>
      <w:proofErr w:type="spellEnd"/>
    </w:p>
    <w:p w14:paraId="005B582B" w14:textId="77777777" w:rsidR="00337DA7" w:rsidRDefault="00337DA7">
      <w:pPr>
        <w:spacing w:before="40" w:after="40" w:line="23" w:lineRule="atLeast"/>
        <w:jc w:val="both"/>
        <w:rPr>
          <w:rFonts w:ascii="Times New Roman" w:hAnsi="Times New Roman" w:cs="Times New Roman"/>
        </w:rPr>
      </w:pPr>
    </w:p>
    <w:tbl>
      <w:tblPr>
        <w:tblStyle w:val="TableGrid"/>
        <w:tblW w:w="0" w:type="auto"/>
        <w:tblLook w:val="04A0" w:firstRow="1" w:lastRow="0" w:firstColumn="1" w:lastColumn="0" w:noHBand="0" w:noVBand="1"/>
      </w:tblPr>
      <w:tblGrid>
        <w:gridCol w:w="2625"/>
        <w:gridCol w:w="2625"/>
        <w:gridCol w:w="2624"/>
        <w:gridCol w:w="2628"/>
      </w:tblGrid>
      <w:tr w:rsidR="00337DA7" w14:paraId="523F3C98" w14:textId="77777777" w:rsidTr="00AE6FCC">
        <w:tc>
          <w:tcPr>
            <w:tcW w:w="2625" w:type="dxa"/>
            <w:shd w:val="clear" w:color="auto" w:fill="EAF0F6"/>
            <w:vAlign w:val="center"/>
          </w:tcPr>
          <w:p w14:paraId="4B52171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164368"/>
                <w:sz w:val="18"/>
              </w:rPr>
              <w:t xml:space="preserve">Nama </w:t>
            </w:r>
            <w:proofErr w:type="spellStart"/>
            <w:r>
              <w:rPr>
                <w:rFonts w:ascii="Times New Roman" w:hAnsi="Times New Roman" w:cs="Times New Roman"/>
                <w:b/>
                <w:color w:val="164368"/>
                <w:sz w:val="18"/>
              </w:rPr>
              <w:t>Mahasiswa</w:t>
            </w:r>
            <w:proofErr w:type="spellEnd"/>
          </w:p>
        </w:tc>
        <w:tc>
          <w:tcPr>
            <w:tcW w:w="2625" w:type="dxa"/>
            <w:vAlign w:val="center"/>
          </w:tcPr>
          <w:p w14:paraId="274D241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M. Arifin Ilham</w:t>
            </w:r>
          </w:p>
        </w:tc>
        <w:tc>
          <w:tcPr>
            <w:tcW w:w="2624" w:type="dxa"/>
            <w:shd w:val="clear" w:color="auto" w:fill="EAF0F6"/>
            <w:vAlign w:val="center"/>
          </w:tcPr>
          <w:p w14:paraId="556ED1A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164368"/>
                <w:sz w:val="18"/>
              </w:rPr>
              <w:t>NIM</w:t>
            </w:r>
          </w:p>
        </w:tc>
        <w:tc>
          <w:tcPr>
            <w:tcW w:w="2628" w:type="dxa"/>
            <w:vAlign w:val="center"/>
          </w:tcPr>
          <w:p w14:paraId="176D2C0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6404240008</w:t>
            </w:r>
          </w:p>
        </w:tc>
      </w:tr>
      <w:tr w:rsidR="00337DA7" w14:paraId="71622D15" w14:textId="77777777" w:rsidTr="00AE6FCC">
        <w:tc>
          <w:tcPr>
            <w:tcW w:w="2625" w:type="dxa"/>
            <w:shd w:val="clear" w:color="auto" w:fill="EAF0F6"/>
            <w:vAlign w:val="center"/>
          </w:tcPr>
          <w:p w14:paraId="5F047F90"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164368"/>
                <w:sz w:val="18"/>
              </w:rPr>
              <w:t>Target Website</w:t>
            </w:r>
          </w:p>
        </w:tc>
        <w:tc>
          <w:tcPr>
            <w:tcW w:w="2625" w:type="dxa"/>
            <w:vAlign w:val="center"/>
          </w:tcPr>
          <w:p w14:paraId="4A9EAA2D" w14:textId="6D759008"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color w:val="2D3741"/>
                <w:sz w:val="18"/>
              </w:rPr>
              <w:t>nyamankos</w:t>
            </w:r>
            <w:r w:rsidR="00AE6FCC">
              <w:rPr>
                <w:rFonts w:ascii="Times New Roman" w:hAnsi="Times New Roman" w:cs="Times New Roman"/>
                <w:color w:val="2D3741"/>
                <w:sz w:val="18"/>
              </w:rPr>
              <w:t>t</w:t>
            </w:r>
            <w:proofErr w:type="spellEnd"/>
          </w:p>
        </w:tc>
        <w:tc>
          <w:tcPr>
            <w:tcW w:w="2624" w:type="dxa"/>
            <w:shd w:val="clear" w:color="auto" w:fill="EAF0F6"/>
            <w:vAlign w:val="center"/>
          </w:tcPr>
          <w:p w14:paraId="43F36BA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164368"/>
                <w:sz w:val="18"/>
              </w:rPr>
              <w:t>URL</w:t>
            </w:r>
          </w:p>
        </w:tc>
        <w:tc>
          <w:tcPr>
            <w:tcW w:w="2628" w:type="dxa"/>
            <w:vAlign w:val="center"/>
          </w:tcPr>
          <w:p w14:paraId="6C7576F9" w14:textId="52237FD0"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https://nyamankos</w:t>
            </w:r>
            <w:r w:rsidR="00AE6FCC">
              <w:rPr>
                <w:rFonts w:ascii="Times New Roman" w:hAnsi="Times New Roman" w:cs="Times New Roman"/>
                <w:color w:val="2D3741"/>
                <w:sz w:val="18"/>
              </w:rPr>
              <w:t>t</w:t>
            </w:r>
            <w:r>
              <w:rPr>
                <w:rFonts w:ascii="Times New Roman" w:hAnsi="Times New Roman" w:cs="Times New Roman"/>
                <w:color w:val="2D3741"/>
                <w:sz w:val="18"/>
              </w:rPr>
              <w:t>.ours.web.id</w:t>
            </w:r>
          </w:p>
        </w:tc>
      </w:tr>
      <w:tr w:rsidR="00337DA7" w14:paraId="2F8DC55E" w14:textId="77777777" w:rsidTr="00AE6FCC">
        <w:tc>
          <w:tcPr>
            <w:tcW w:w="2625" w:type="dxa"/>
            <w:shd w:val="clear" w:color="auto" w:fill="EAF0F6"/>
            <w:vAlign w:val="center"/>
          </w:tcPr>
          <w:p w14:paraId="5E687DEE"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164368"/>
                <w:sz w:val="18"/>
              </w:rPr>
              <w:t>Tanggal</w:t>
            </w:r>
            <w:proofErr w:type="spellEnd"/>
            <w:r>
              <w:rPr>
                <w:rFonts w:ascii="Times New Roman" w:hAnsi="Times New Roman" w:cs="Times New Roman"/>
                <w:b/>
                <w:color w:val="164368"/>
                <w:sz w:val="18"/>
              </w:rPr>
              <w:t xml:space="preserve"> </w:t>
            </w:r>
            <w:proofErr w:type="spellStart"/>
            <w:r>
              <w:rPr>
                <w:rFonts w:ascii="Times New Roman" w:hAnsi="Times New Roman" w:cs="Times New Roman"/>
                <w:b/>
                <w:color w:val="164368"/>
                <w:sz w:val="18"/>
              </w:rPr>
              <w:t>Praktikum</w:t>
            </w:r>
            <w:proofErr w:type="spellEnd"/>
          </w:p>
        </w:tc>
        <w:tc>
          <w:tcPr>
            <w:tcW w:w="2625" w:type="dxa"/>
            <w:vAlign w:val="center"/>
          </w:tcPr>
          <w:p w14:paraId="69B404A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02 Oktober 2026</w:t>
            </w:r>
          </w:p>
        </w:tc>
        <w:tc>
          <w:tcPr>
            <w:tcW w:w="2624" w:type="dxa"/>
            <w:shd w:val="clear" w:color="auto" w:fill="EAF0F6"/>
            <w:vAlign w:val="center"/>
          </w:tcPr>
          <w:p w14:paraId="3A244C4C"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164368"/>
                <w:sz w:val="18"/>
              </w:rPr>
              <w:t>Kelas</w:t>
            </w:r>
            <w:proofErr w:type="spellEnd"/>
          </w:p>
        </w:tc>
        <w:tc>
          <w:tcPr>
            <w:tcW w:w="2628" w:type="dxa"/>
            <w:vAlign w:val="center"/>
          </w:tcPr>
          <w:p w14:paraId="1D8FC53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KSI 5A</w:t>
            </w:r>
          </w:p>
        </w:tc>
      </w:tr>
      <w:tr w:rsidR="00337DA7" w14:paraId="18F8BE6D" w14:textId="77777777" w:rsidTr="00AE6FCC">
        <w:tc>
          <w:tcPr>
            <w:tcW w:w="2625" w:type="dxa"/>
            <w:shd w:val="clear" w:color="auto" w:fill="EAF0F6"/>
            <w:vAlign w:val="center"/>
          </w:tcPr>
          <w:p w14:paraId="6CD980A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164368"/>
                <w:sz w:val="18"/>
              </w:rPr>
              <w:t>Kali Linux</w:t>
            </w:r>
          </w:p>
        </w:tc>
        <w:tc>
          <w:tcPr>
            <w:tcW w:w="2625" w:type="dxa"/>
            <w:vAlign w:val="center"/>
          </w:tcPr>
          <w:p w14:paraId="6F2ABC1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Kali Linux 2024.4 (Rolling)</w:t>
            </w:r>
          </w:p>
        </w:tc>
        <w:tc>
          <w:tcPr>
            <w:tcW w:w="2624" w:type="dxa"/>
            <w:shd w:val="clear" w:color="auto" w:fill="EAF0F6"/>
            <w:vAlign w:val="center"/>
          </w:tcPr>
          <w:p w14:paraId="557EF51B"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164368"/>
                <w:sz w:val="18"/>
              </w:rPr>
              <w:t>Target Lab</w:t>
            </w:r>
          </w:p>
        </w:tc>
        <w:tc>
          <w:tcPr>
            <w:tcW w:w="2628" w:type="dxa"/>
            <w:vAlign w:val="center"/>
          </w:tcPr>
          <w:p w14:paraId="028DE78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color w:val="2D3741"/>
                <w:sz w:val="18"/>
              </w:rPr>
              <w:t>Metasploitable2</w:t>
            </w:r>
          </w:p>
        </w:tc>
      </w:tr>
    </w:tbl>
    <w:p w14:paraId="58B6F6F2" w14:textId="77777777" w:rsidR="00337DA7" w:rsidRDefault="00337DA7">
      <w:pPr>
        <w:pStyle w:val="Heading1"/>
        <w:spacing w:before="40" w:after="40" w:line="23" w:lineRule="atLeast"/>
        <w:jc w:val="both"/>
        <w:rPr>
          <w:rFonts w:ascii="Times New Roman" w:hAnsi="Times New Roman" w:cs="Times New Roman"/>
        </w:rPr>
      </w:pPr>
    </w:p>
    <w:p w14:paraId="7E2C83FE"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A. TUJUAN PRAKTIKUM</w:t>
      </w:r>
    </w:p>
    <w:p w14:paraId="0CD09E90"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Praktikum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mengikuti</w:t>
      </w:r>
      <w:proofErr w:type="spellEnd"/>
      <w:r>
        <w:rPr>
          <w:rFonts w:ascii="Times New Roman" w:hAnsi="Times New Roman" w:cs="Times New Roman"/>
        </w:rPr>
        <w:t xml:space="preserve"> </w:t>
      </w:r>
      <w:proofErr w:type="spellStart"/>
      <w:r>
        <w:rPr>
          <w:rFonts w:ascii="Times New Roman" w:hAnsi="Times New Roman" w:cs="Times New Roman"/>
        </w:rPr>
        <w:t>materi</w:t>
      </w:r>
      <w:proofErr w:type="spellEnd"/>
      <w:r>
        <w:rPr>
          <w:rFonts w:ascii="Times New Roman" w:hAnsi="Times New Roman" w:cs="Times New Roman"/>
        </w:rPr>
        <w:t xml:space="preserve"> dan </w:t>
      </w:r>
      <w:proofErr w:type="spellStart"/>
      <w:r>
        <w:rPr>
          <w:rFonts w:ascii="Times New Roman" w:hAnsi="Times New Roman" w:cs="Times New Roman"/>
        </w:rPr>
        <w:t>urutan</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 xml:space="preserve"> pada Modul </w:t>
      </w:r>
      <w:proofErr w:type="spellStart"/>
      <w:r>
        <w:rPr>
          <w:rFonts w:ascii="Times New Roman" w:hAnsi="Times New Roman" w:cs="Times New Roman"/>
        </w:rPr>
        <w:t>Pertemuan</w:t>
      </w:r>
      <w:proofErr w:type="spellEnd"/>
      <w:r>
        <w:rPr>
          <w:rFonts w:ascii="Times New Roman" w:hAnsi="Times New Roman" w:cs="Times New Roman"/>
        </w:rPr>
        <w:t xml:space="preserve"> 5. </w:t>
      </w:r>
      <w:proofErr w:type="spellStart"/>
      <w:r>
        <w:rPr>
          <w:rFonts w:ascii="Times New Roman" w:hAnsi="Times New Roman" w:cs="Times New Roman"/>
        </w:rPr>
        <w:t>Fokus</w:t>
      </w:r>
      <w:proofErr w:type="spellEnd"/>
      <w:r>
        <w:rPr>
          <w:rFonts w:ascii="Times New Roman" w:hAnsi="Times New Roman" w:cs="Times New Roman"/>
        </w:rPr>
        <w:t xml:space="preserve">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Information Gathering / Reconnaissance. </w:t>
      </w:r>
      <w:proofErr w:type="spellStart"/>
      <w:r>
        <w:rPr>
          <w:rFonts w:ascii="Times New Roman" w:hAnsi="Times New Roman" w:cs="Times New Roman"/>
        </w:rPr>
        <w:t>Tambahkan</w:t>
      </w:r>
      <w:proofErr w:type="spellEnd"/>
      <w:r>
        <w:rPr>
          <w:rFonts w:ascii="Times New Roman" w:hAnsi="Times New Roman" w:cs="Times New Roman"/>
        </w:rPr>
        <w:t xml:space="preserve"> </w:t>
      </w:r>
      <w:proofErr w:type="spellStart"/>
      <w:r>
        <w:rPr>
          <w:rFonts w:ascii="Times New Roman" w:hAnsi="Times New Roman" w:cs="Times New Roman"/>
        </w:rPr>
        <w:t>perintah</w:t>
      </w:r>
      <w:proofErr w:type="spellEnd"/>
      <w:r>
        <w:rPr>
          <w:rFonts w:ascii="Times New Roman" w:hAnsi="Times New Roman" w:cs="Times New Roman"/>
        </w:rPr>
        <w:t xml:space="preserve"> dan </w:t>
      </w:r>
      <w:r>
        <w:rPr>
          <w:rFonts w:ascii="Times New Roman" w:hAnsi="Times New Roman" w:cs="Times New Roman"/>
          <w:i/>
          <w:iCs/>
        </w:rPr>
        <w:t xml:space="preserve">tools </w:t>
      </w:r>
      <w:r>
        <w:rPr>
          <w:rFonts w:ascii="Times New Roman" w:hAnsi="Times New Roman" w:cs="Times New Roman"/>
        </w:rPr>
        <w:t xml:space="preserve">lain yang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jika</w:t>
      </w:r>
      <w:proofErr w:type="spellEnd"/>
      <w:r>
        <w:rPr>
          <w:rFonts w:ascii="Times New Roman" w:hAnsi="Times New Roman" w:cs="Times New Roman"/>
        </w:rPr>
        <w:t xml:space="preserve"> </w:t>
      </w:r>
      <w:proofErr w:type="spellStart"/>
      <w:r>
        <w:rPr>
          <w:rFonts w:ascii="Times New Roman" w:hAnsi="Times New Roman" w:cs="Times New Roman"/>
        </w:rPr>
        <w:t>ada</w:t>
      </w:r>
      <w:proofErr w:type="spellEnd"/>
      <w:r>
        <w:rPr>
          <w:rFonts w:ascii="Times New Roman" w:hAnsi="Times New Roman" w:cs="Times New Roman"/>
        </w:rPr>
        <w:t>.</w:t>
      </w:r>
    </w:p>
    <w:p w14:paraId="3A5FB46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Output </w:t>
      </w:r>
      <w:proofErr w:type="spellStart"/>
      <w:r>
        <w:rPr>
          <w:rFonts w:ascii="Times New Roman" w:hAnsi="Times New Roman" w:cs="Times New Roman"/>
        </w:rPr>
        <w:t>lembar</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catatan</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pengamatan</w:t>
      </w:r>
      <w:proofErr w:type="spellEnd"/>
      <w:r>
        <w:rPr>
          <w:rFonts w:ascii="Times New Roman" w:hAnsi="Times New Roman" w:cs="Times New Roman"/>
        </w:rPr>
        <w:t xml:space="preserve">, evidence,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singkat</w:t>
      </w:r>
      <w:proofErr w:type="spellEnd"/>
      <w:r>
        <w:rPr>
          <w:rFonts w:ascii="Times New Roman" w:hAnsi="Times New Roman" w:cs="Times New Roman"/>
        </w:rPr>
        <w:t xml:space="preserve">, dan </w:t>
      </w:r>
      <w:proofErr w:type="spellStart"/>
      <w:r>
        <w:rPr>
          <w:rFonts w:ascii="Times New Roman" w:hAnsi="Times New Roman" w:cs="Times New Roman"/>
        </w:rPr>
        <w:t>kesimpulan</w:t>
      </w:r>
      <w:proofErr w:type="spellEnd"/>
      <w:r>
        <w:rPr>
          <w:rFonts w:ascii="Times New Roman" w:hAnsi="Times New Roman" w:cs="Times New Roman"/>
        </w:rPr>
        <w:t xml:space="preserve"> reconnaissance.</w:t>
      </w:r>
    </w:p>
    <w:p w14:paraId="0497E4AE" w14:textId="77777777" w:rsidR="00337DA7" w:rsidRDefault="00337DA7">
      <w:pPr>
        <w:spacing w:before="40" w:after="40" w:line="23" w:lineRule="atLeast"/>
        <w:jc w:val="both"/>
        <w:rPr>
          <w:rFonts w:ascii="Times New Roman" w:hAnsi="Times New Roman" w:cs="Times New Roman"/>
        </w:rPr>
      </w:pPr>
    </w:p>
    <w:p w14:paraId="522C88DA"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B. BASIC INFORMATION GATHERING</w:t>
      </w:r>
    </w:p>
    <w:p w14:paraId="118B0264"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memulai</w:t>
      </w:r>
      <w:proofErr w:type="spellEnd"/>
      <w:r>
        <w:rPr>
          <w:rFonts w:ascii="Times New Roman" w:hAnsi="Times New Roman" w:cs="Times New Roman"/>
        </w:rPr>
        <w:t xml:space="preserve">, </w:t>
      </w:r>
      <w:proofErr w:type="spellStart"/>
      <w:r>
        <w:rPr>
          <w:rFonts w:ascii="Times New Roman" w:hAnsi="Times New Roman" w:cs="Times New Roman"/>
        </w:rPr>
        <w:t>pastikan</w:t>
      </w:r>
      <w:proofErr w:type="spellEnd"/>
      <w:r>
        <w:rPr>
          <w:rFonts w:ascii="Times New Roman" w:hAnsi="Times New Roman" w:cs="Times New Roman"/>
        </w:rPr>
        <w:t xml:space="preserve"> website target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tersedia</w:t>
      </w:r>
      <w:proofErr w:type="spellEnd"/>
      <w:r>
        <w:rPr>
          <w:rFonts w:ascii="Times New Roman" w:hAnsi="Times New Roman" w:cs="Times New Roman"/>
        </w:rPr>
        <w:t xml:space="preserve"> dan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diakses</w:t>
      </w:r>
      <w:proofErr w:type="spellEnd"/>
      <w:r>
        <w:rPr>
          <w:rFonts w:ascii="Times New Roman" w:hAnsi="Times New Roman" w:cs="Times New Roman"/>
        </w:rPr>
        <w:t>.</w:t>
      </w:r>
    </w:p>
    <w:p w14:paraId="1CE77F1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1. Nama domain target: nyamankos.ours.web.id</w:t>
      </w:r>
    </w:p>
    <w:p w14:paraId="780330C7" w14:textId="36EB209C"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2. URL target: https://nyamankos</w:t>
      </w:r>
      <w:r w:rsidR="00AE6FCC">
        <w:rPr>
          <w:rFonts w:ascii="Times New Roman" w:hAnsi="Times New Roman" w:cs="Times New Roman"/>
        </w:rPr>
        <w:t>t</w:t>
      </w:r>
      <w:r>
        <w:rPr>
          <w:rFonts w:ascii="Times New Roman" w:hAnsi="Times New Roman" w:cs="Times New Roman"/>
        </w:rPr>
        <w:t>.ours.web.id</w:t>
      </w:r>
    </w:p>
    <w:p w14:paraId="2D732E9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3. Waktu mulai praktik: 02 Oktober 2026, </w:t>
      </w:r>
      <w:proofErr w:type="spellStart"/>
      <w:r>
        <w:rPr>
          <w:rFonts w:ascii="Times New Roman" w:hAnsi="Times New Roman" w:cs="Times New Roman"/>
        </w:rPr>
        <w:t>pukul</w:t>
      </w:r>
      <w:proofErr w:type="spellEnd"/>
      <w:r>
        <w:rPr>
          <w:rFonts w:ascii="Times New Roman" w:hAnsi="Times New Roman" w:cs="Times New Roman"/>
        </w:rPr>
        <w:t xml:space="preserve"> 09.00 WIB</w:t>
      </w:r>
    </w:p>
    <w:p w14:paraId="36CE364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4. Browser yang digunakan: Mozilla Firefox (Kali Linux)</w:t>
      </w:r>
    </w:p>
    <w:p w14:paraId="20055E8C" w14:textId="63D5304A"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5. </w:t>
      </w:r>
      <w:r w:rsidR="00AE6FCC">
        <w:rPr>
          <w:rFonts w:ascii="Times New Roman" w:hAnsi="Times New Roman" w:cs="Times New Roman"/>
        </w:rPr>
        <w:t>T</w:t>
      </w:r>
      <w:r>
        <w:rPr>
          <w:rFonts w:ascii="Times New Roman" w:hAnsi="Times New Roman" w:cs="Times New Roman"/>
        </w:rPr>
        <w:t xml:space="preserve">ools </w:t>
      </w:r>
      <w:proofErr w:type="spellStart"/>
      <w:r>
        <w:rPr>
          <w:rFonts w:ascii="Times New Roman" w:hAnsi="Times New Roman" w:cs="Times New Roman"/>
        </w:rPr>
        <w:t>utama</w:t>
      </w:r>
      <w:proofErr w:type="spellEnd"/>
      <w:r>
        <w:rPr>
          <w:rFonts w:ascii="Times New Roman" w:hAnsi="Times New Roman" w:cs="Times New Roman"/>
        </w:rPr>
        <w:t xml:space="preserve">: Kali Linux 2024.4, whois, nmap, dnsenum, dnsmap, dnstracer, hping3, </w:t>
      </w:r>
      <w:proofErr w:type="spellStart"/>
      <w:r>
        <w:rPr>
          <w:rFonts w:ascii="Times New Roman" w:hAnsi="Times New Roman" w:cs="Times New Roman"/>
        </w:rPr>
        <w:t>searchsploit</w:t>
      </w:r>
      <w:proofErr w:type="spellEnd"/>
      <w:r>
        <w:rPr>
          <w:rFonts w:ascii="Times New Roman" w:hAnsi="Times New Roman" w:cs="Times New Roman"/>
        </w:rPr>
        <w:t xml:space="preserve">, </w:t>
      </w:r>
      <w:proofErr w:type="spellStart"/>
      <w:r>
        <w:rPr>
          <w:rFonts w:ascii="Times New Roman" w:hAnsi="Times New Roman" w:cs="Times New Roman"/>
        </w:rPr>
        <w:t>dirbuster</w:t>
      </w:r>
      <w:proofErr w:type="spellEnd"/>
      <w:r>
        <w:rPr>
          <w:rFonts w:ascii="Times New Roman" w:hAnsi="Times New Roman" w:cs="Times New Roman"/>
        </w:rPr>
        <w:t xml:space="preserve">, </w:t>
      </w:r>
      <w:proofErr w:type="spellStart"/>
      <w:r>
        <w:rPr>
          <w:rFonts w:ascii="Times New Roman" w:hAnsi="Times New Roman" w:cs="Times New Roman"/>
        </w:rPr>
        <w:t>hakrawler</w:t>
      </w:r>
      <w:proofErr w:type="spellEnd"/>
    </w:p>
    <w:p w14:paraId="0908D40A" w14:textId="77777777" w:rsidR="00337DA7" w:rsidRDefault="00337DA7">
      <w:pPr>
        <w:spacing w:before="40" w:after="40" w:line="23" w:lineRule="atLeast"/>
        <w:jc w:val="both"/>
        <w:rPr>
          <w:rFonts w:ascii="Times New Roman" w:hAnsi="Times New Roman" w:cs="Times New Roman"/>
        </w:rPr>
      </w:pPr>
    </w:p>
    <w:p w14:paraId="32BB396F"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C. WHOIS</w:t>
      </w:r>
    </w:p>
    <w:p w14:paraId="53971AD5"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jalankan</w:t>
      </w:r>
      <w:proofErr w:type="spellEnd"/>
      <w:r>
        <w:rPr>
          <w:rFonts w:ascii="Times New Roman" w:hAnsi="Times New Roman" w:cs="Times New Roman"/>
        </w:rPr>
        <w:t xml:space="preserve"> WHOIS </w:t>
      </w:r>
      <w:proofErr w:type="spellStart"/>
      <w:r>
        <w:rPr>
          <w:rFonts w:ascii="Times New Roman" w:hAnsi="Times New Roman" w:cs="Times New Roman"/>
        </w:rPr>
        <w:t>terhadap</w:t>
      </w:r>
      <w:proofErr w:type="spellEnd"/>
      <w:r>
        <w:rPr>
          <w:rFonts w:ascii="Times New Roman" w:hAnsi="Times New Roman" w:cs="Times New Roman"/>
        </w:rPr>
        <w:t xml:space="preserve"> nama domain target.</w:t>
      </w:r>
    </w:p>
    <w:p w14:paraId="3934E56F" w14:textId="5FA2967E"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Command yang </w:t>
      </w:r>
      <w:proofErr w:type="spellStart"/>
      <w:r>
        <w:rPr>
          <w:rFonts w:ascii="Times New Roman" w:hAnsi="Times New Roman" w:cs="Times New Roman"/>
        </w:rPr>
        <w:t>digunakan</w:t>
      </w:r>
      <w:proofErr w:type="spellEnd"/>
      <w:r>
        <w:rPr>
          <w:rFonts w:ascii="Times New Roman" w:hAnsi="Times New Roman" w:cs="Times New Roman"/>
        </w:rPr>
        <w:t>:</w:t>
      </w:r>
      <w:r w:rsidR="006C6BE1">
        <w:rPr>
          <w:rFonts w:ascii="Times New Roman" w:hAnsi="Times New Roman" w:cs="Times New Roman"/>
        </w:rPr>
        <w:t xml:space="preserve"> </w:t>
      </w:r>
      <w:proofErr w:type="spellStart"/>
      <w:r w:rsidR="006C6BE1">
        <w:rPr>
          <w:rFonts w:ascii="Times New Roman" w:hAnsi="Times New Roman" w:cs="Times New Roman"/>
          <w:sz w:val="18"/>
        </w:rPr>
        <w:t>whois</w:t>
      </w:r>
      <w:proofErr w:type="spellEnd"/>
      <w:r w:rsidR="006C6BE1">
        <w:rPr>
          <w:rFonts w:ascii="Times New Roman" w:hAnsi="Times New Roman" w:cs="Times New Roman"/>
          <w:sz w:val="18"/>
        </w:rPr>
        <w:t xml:space="preserve"> &lt;nama-domain&gt;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79"/>
        <w:gridCol w:w="5742"/>
      </w:tblGrid>
      <w:tr w:rsidR="00AE6FCC" w:rsidRPr="00AE6FCC" w14:paraId="44DC0B08" w14:textId="77777777" w:rsidTr="006C6BE1">
        <w:trPr>
          <w:tblHeader/>
          <w:tblCellSpacing w:w="15" w:type="dxa"/>
        </w:trPr>
        <w:tc>
          <w:tcPr>
            <w:tcW w:w="0" w:type="auto"/>
            <w:vAlign w:val="center"/>
            <w:hideMark/>
          </w:tcPr>
          <w:p w14:paraId="6D93C077" w14:textId="77777777" w:rsidR="006C6BE1" w:rsidRDefault="006C6BE1" w:rsidP="00AE6FCC">
            <w:pPr>
              <w:spacing w:before="40" w:after="40" w:line="23" w:lineRule="atLeast"/>
              <w:jc w:val="both"/>
              <w:rPr>
                <w:rFonts w:ascii="Times New Roman" w:hAnsi="Times New Roman" w:cs="Times New Roman"/>
                <w:b/>
                <w:bCs/>
                <w:lang w:val="en-ID"/>
              </w:rPr>
            </w:pPr>
          </w:p>
          <w:p w14:paraId="0412BAB9" w14:textId="77777777" w:rsidR="006C6BE1" w:rsidRPr="00AE6FCC" w:rsidRDefault="006C6BE1" w:rsidP="00AE6FCC">
            <w:pPr>
              <w:spacing w:before="40" w:after="40" w:line="23" w:lineRule="atLeast"/>
              <w:jc w:val="both"/>
              <w:rPr>
                <w:rFonts w:ascii="Times New Roman" w:hAnsi="Times New Roman" w:cs="Times New Roman"/>
                <w:b/>
                <w:bCs/>
                <w:lang w:val="en-ID"/>
              </w:rPr>
            </w:pPr>
          </w:p>
        </w:tc>
        <w:tc>
          <w:tcPr>
            <w:tcW w:w="0" w:type="auto"/>
            <w:tcBorders>
              <w:left w:val="single" w:sz="4" w:space="0" w:color="auto"/>
            </w:tcBorders>
            <w:vAlign w:val="center"/>
            <w:hideMark/>
          </w:tcPr>
          <w:p w14:paraId="5D920713" w14:textId="77777777" w:rsidR="00AE6FCC" w:rsidRPr="00AE6FCC" w:rsidRDefault="00AE6FCC" w:rsidP="00AE6FCC">
            <w:pPr>
              <w:spacing w:before="40" w:after="40" w:line="23" w:lineRule="atLeast"/>
              <w:jc w:val="both"/>
              <w:rPr>
                <w:rFonts w:ascii="Times New Roman" w:hAnsi="Times New Roman" w:cs="Times New Roman"/>
                <w:b/>
                <w:bCs/>
                <w:lang w:val="en-ID"/>
              </w:rPr>
            </w:pPr>
            <w:r w:rsidRPr="00AE6FCC">
              <w:rPr>
                <w:rFonts w:ascii="Times New Roman" w:hAnsi="Times New Roman" w:cs="Times New Roman"/>
                <w:b/>
                <w:bCs/>
                <w:lang w:val="en-ID"/>
              </w:rPr>
              <w:t xml:space="preserve">Hasil </w:t>
            </w:r>
            <w:proofErr w:type="spellStart"/>
            <w:r w:rsidRPr="00AE6FCC">
              <w:rPr>
                <w:rFonts w:ascii="Times New Roman" w:hAnsi="Times New Roman" w:cs="Times New Roman"/>
                <w:b/>
                <w:bCs/>
                <w:lang w:val="en-ID"/>
              </w:rPr>
              <w:t>Percobaan</w:t>
            </w:r>
            <w:proofErr w:type="spellEnd"/>
          </w:p>
        </w:tc>
      </w:tr>
      <w:tr w:rsidR="00AE6FCC" w:rsidRPr="00AE6FCC" w14:paraId="0C0228A3" w14:textId="77777777" w:rsidTr="006C6BE1">
        <w:trPr>
          <w:tblCellSpacing w:w="15" w:type="dxa"/>
        </w:trPr>
        <w:tc>
          <w:tcPr>
            <w:tcW w:w="0" w:type="auto"/>
            <w:tcBorders>
              <w:top w:val="single" w:sz="4" w:space="0" w:color="auto"/>
            </w:tcBorders>
            <w:vAlign w:val="center"/>
            <w:hideMark/>
          </w:tcPr>
          <w:p w14:paraId="48A003BA"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Domain Name</w:t>
            </w:r>
          </w:p>
        </w:tc>
        <w:tc>
          <w:tcPr>
            <w:tcW w:w="0" w:type="auto"/>
            <w:tcBorders>
              <w:top w:val="single" w:sz="4" w:space="0" w:color="auto"/>
              <w:left w:val="single" w:sz="4" w:space="0" w:color="auto"/>
            </w:tcBorders>
            <w:vAlign w:val="center"/>
            <w:hideMark/>
          </w:tcPr>
          <w:p w14:paraId="3DBBDDE6"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OURS.WEB.ID</w:t>
            </w:r>
          </w:p>
        </w:tc>
      </w:tr>
      <w:tr w:rsidR="00AE6FCC" w:rsidRPr="00AE6FCC" w14:paraId="4CF01E81" w14:textId="77777777" w:rsidTr="006C6BE1">
        <w:trPr>
          <w:tblCellSpacing w:w="15" w:type="dxa"/>
        </w:trPr>
        <w:tc>
          <w:tcPr>
            <w:tcW w:w="0" w:type="auto"/>
            <w:tcBorders>
              <w:top w:val="single" w:sz="4" w:space="0" w:color="auto"/>
            </w:tcBorders>
            <w:vAlign w:val="center"/>
            <w:hideMark/>
          </w:tcPr>
          <w:p w14:paraId="49DDBA39"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Registry Domain ID</w:t>
            </w:r>
          </w:p>
        </w:tc>
        <w:tc>
          <w:tcPr>
            <w:tcW w:w="0" w:type="auto"/>
            <w:tcBorders>
              <w:top w:val="single" w:sz="4" w:space="0" w:color="auto"/>
              <w:left w:val="single" w:sz="4" w:space="0" w:color="auto"/>
            </w:tcBorders>
            <w:vAlign w:val="center"/>
            <w:hideMark/>
          </w:tcPr>
          <w:p w14:paraId="5A3E01B6"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18286078_DOMAIN_ID-ID</w:t>
            </w:r>
          </w:p>
        </w:tc>
      </w:tr>
      <w:tr w:rsidR="00AE6FCC" w:rsidRPr="00AE6FCC" w14:paraId="1E01B2EF" w14:textId="77777777" w:rsidTr="006C6BE1">
        <w:trPr>
          <w:tblCellSpacing w:w="15" w:type="dxa"/>
        </w:trPr>
        <w:tc>
          <w:tcPr>
            <w:tcW w:w="0" w:type="auto"/>
            <w:vAlign w:val="center"/>
            <w:hideMark/>
          </w:tcPr>
          <w:p w14:paraId="32CF1A8C"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Registrar</w:t>
            </w:r>
          </w:p>
        </w:tc>
        <w:tc>
          <w:tcPr>
            <w:tcW w:w="0" w:type="auto"/>
            <w:tcBorders>
              <w:left w:val="single" w:sz="4" w:space="0" w:color="auto"/>
            </w:tcBorders>
            <w:vAlign w:val="center"/>
            <w:hideMark/>
          </w:tcPr>
          <w:p w14:paraId="4E3A44F9"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 xml:space="preserve">PT Digital </w:t>
            </w:r>
            <w:proofErr w:type="spellStart"/>
            <w:r w:rsidRPr="00AE6FCC">
              <w:rPr>
                <w:rFonts w:ascii="Times New Roman" w:hAnsi="Times New Roman" w:cs="Times New Roman"/>
                <w:lang w:val="en-ID"/>
              </w:rPr>
              <w:t>Registra</w:t>
            </w:r>
            <w:proofErr w:type="spellEnd"/>
            <w:r w:rsidRPr="00AE6FCC">
              <w:rPr>
                <w:rFonts w:ascii="Times New Roman" w:hAnsi="Times New Roman" w:cs="Times New Roman"/>
                <w:lang w:val="en-ID"/>
              </w:rPr>
              <w:t xml:space="preserve"> Indonesia</w:t>
            </w:r>
          </w:p>
        </w:tc>
      </w:tr>
      <w:tr w:rsidR="00AE6FCC" w:rsidRPr="00AE6FCC" w14:paraId="79171C2C" w14:textId="77777777" w:rsidTr="006C6BE1">
        <w:trPr>
          <w:tblCellSpacing w:w="15" w:type="dxa"/>
        </w:trPr>
        <w:tc>
          <w:tcPr>
            <w:tcW w:w="0" w:type="auto"/>
            <w:tcBorders>
              <w:top w:val="single" w:sz="4" w:space="0" w:color="auto"/>
            </w:tcBorders>
            <w:vAlign w:val="center"/>
            <w:hideMark/>
          </w:tcPr>
          <w:p w14:paraId="423A406F"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Registrar URL</w:t>
            </w:r>
          </w:p>
        </w:tc>
        <w:tc>
          <w:tcPr>
            <w:tcW w:w="0" w:type="auto"/>
            <w:tcBorders>
              <w:top w:val="single" w:sz="4" w:space="0" w:color="auto"/>
              <w:left w:val="single" w:sz="4" w:space="0" w:color="auto"/>
            </w:tcBorders>
            <w:vAlign w:val="center"/>
            <w:hideMark/>
          </w:tcPr>
          <w:p w14:paraId="4FC6B259" w14:textId="77777777" w:rsidR="00AE6FCC" w:rsidRPr="00AE6FCC" w:rsidRDefault="00AE6FCC" w:rsidP="00AE6FCC">
            <w:pPr>
              <w:spacing w:before="40" w:after="40" w:line="23" w:lineRule="atLeast"/>
              <w:jc w:val="both"/>
              <w:rPr>
                <w:rFonts w:ascii="Times New Roman" w:hAnsi="Times New Roman" w:cs="Times New Roman"/>
                <w:lang w:val="en-ID"/>
              </w:rPr>
            </w:pPr>
            <w:hyperlink r:id="rId8" w:history="1">
              <w:r w:rsidRPr="00AE6FCC">
                <w:rPr>
                  <w:rStyle w:val="Hyperlink"/>
                  <w:rFonts w:ascii="Times New Roman" w:hAnsi="Times New Roman" w:cs="Times New Roman"/>
                  <w:lang w:val="en-ID"/>
                </w:rPr>
                <w:t>www.digitalregistra.co.id</w:t>
              </w:r>
            </w:hyperlink>
          </w:p>
        </w:tc>
      </w:tr>
      <w:tr w:rsidR="00AE6FCC" w:rsidRPr="00AE6FCC" w14:paraId="1B979E02" w14:textId="77777777" w:rsidTr="006C6BE1">
        <w:trPr>
          <w:tblCellSpacing w:w="15" w:type="dxa"/>
        </w:trPr>
        <w:tc>
          <w:tcPr>
            <w:tcW w:w="0" w:type="auto"/>
            <w:tcBorders>
              <w:top w:val="single" w:sz="4" w:space="0" w:color="auto"/>
            </w:tcBorders>
            <w:vAlign w:val="center"/>
            <w:hideMark/>
          </w:tcPr>
          <w:p w14:paraId="06A0ADDD"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Registrar IANA ID</w:t>
            </w:r>
          </w:p>
        </w:tc>
        <w:tc>
          <w:tcPr>
            <w:tcW w:w="0" w:type="auto"/>
            <w:tcBorders>
              <w:top w:val="single" w:sz="4" w:space="0" w:color="auto"/>
              <w:left w:val="single" w:sz="4" w:space="0" w:color="auto"/>
            </w:tcBorders>
            <w:vAlign w:val="center"/>
            <w:hideMark/>
          </w:tcPr>
          <w:p w14:paraId="5D3A9DB9"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1</w:t>
            </w:r>
          </w:p>
        </w:tc>
      </w:tr>
      <w:tr w:rsidR="00AE6FCC" w:rsidRPr="00AE6FCC" w14:paraId="64808A69" w14:textId="77777777" w:rsidTr="006C6BE1">
        <w:trPr>
          <w:tblCellSpacing w:w="15" w:type="dxa"/>
        </w:trPr>
        <w:tc>
          <w:tcPr>
            <w:tcW w:w="0" w:type="auto"/>
            <w:tcBorders>
              <w:top w:val="single" w:sz="4" w:space="0" w:color="auto"/>
            </w:tcBorders>
            <w:vAlign w:val="center"/>
            <w:hideMark/>
          </w:tcPr>
          <w:p w14:paraId="22956621"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Registrar Abuse Contact Email</w:t>
            </w:r>
          </w:p>
        </w:tc>
        <w:tc>
          <w:tcPr>
            <w:tcW w:w="0" w:type="auto"/>
            <w:tcBorders>
              <w:top w:val="single" w:sz="4" w:space="0" w:color="auto"/>
              <w:left w:val="single" w:sz="4" w:space="0" w:color="auto"/>
            </w:tcBorders>
            <w:vAlign w:val="center"/>
            <w:hideMark/>
          </w:tcPr>
          <w:p w14:paraId="587BCAB1" w14:textId="77777777" w:rsidR="00AE6FCC" w:rsidRPr="00AE6FCC" w:rsidRDefault="00AE6FCC" w:rsidP="00AE6FCC">
            <w:pPr>
              <w:spacing w:before="40" w:after="40" w:line="23" w:lineRule="atLeast"/>
              <w:jc w:val="both"/>
              <w:rPr>
                <w:rFonts w:ascii="Times New Roman" w:hAnsi="Times New Roman" w:cs="Times New Roman"/>
                <w:lang w:val="en-ID"/>
              </w:rPr>
            </w:pPr>
            <w:hyperlink r:id="rId9" w:history="1">
              <w:r w:rsidRPr="00AE6FCC">
                <w:rPr>
                  <w:rStyle w:val="Hyperlink"/>
                  <w:rFonts w:ascii="Times New Roman" w:hAnsi="Times New Roman" w:cs="Times New Roman"/>
                  <w:lang w:val="en-ID"/>
                </w:rPr>
                <w:t>info@digitalregistra.co.id</w:t>
              </w:r>
            </w:hyperlink>
          </w:p>
        </w:tc>
      </w:tr>
      <w:tr w:rsidR="00AE6FCC" w:rsidRPr="00AE6FCC" w14:paraId="6DABEEBF" w14:textId="77777777" w:rsidTr="006C6BE1">
        <w:trPr>
          <w:tblCellSpacing w:w="15" w:type="dxa"/>
        </w:trPr>
        <w:tc>
          <w:tcPr>
            <w:tcW w:w="0" w:type="auto"/>
            <w:tcBorders>
              <w:top w:val="single" w:sz="4" w:space="0" w:color="auto"/>
            </w:tcBorders>
            <w:vAlign w:val="center"/>
            <w:hideMark/>
          </w:tcPr>
          <w:p w14:paraId="324AD3C8"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Creation Date</w:t>
            </w:r>
          </w:p>
        </w:tc>
        <w:tc>
          <w:tcPr>
            <w:tcW w:w="0" w:type="auto"/>
            <w:tcBorders>
              <w:top w:val="single" w:sz="4" w:space="0" w:color="auto"/>
              <w:left w:val="single" w:sz="4" w:space="0" w:color="auto"/>
            </w:tcBorders>
            <w:vAlign w:val="center"/>
            <w:hideMark/>
          </w:tcPr>
          <w:p w14:paraId="7BAB803C"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2025-12-08</w:t>
            </w:r>
          </w:p>
        </w:tc>
      </w:tr>
      <w:tr w:rsidR="00AE6FCC" w:rsidRPr="00AE6FCC" w14:paraId="1C253D84" w14:textId="77777777" w:rsidTr="006C6BE1">
        <w:trPr>
          <w:tblCellSpacing w:w="15" w:type="dxa"/>
        </w:trPr>
        <w:tc>
          <w:tcPr>
            <w:tcW w:w="0" w:type="auto"/>
            <w:tcBorders>
              <w:top w:val="single" w:sz="4" w:space="0" w:color="auto"/>
            </w:tcBorders>
            <w:vAlign w:val="center"/>
            <w:hideMark/>
          </w:tcPr>
          <w:p w14:paraId="77F30567"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Updated Date</w:t>
            </w:r>
          </w:p>
        </w:tc>
        <w:tc>
          <w:tcPr>
            <w:tcW w:w="0" w:type="auto"/>
            <w:tcBorders>
              <w:top w:val="single" w:sz="4" w:space="0" w:color="auto"/>
              <w:left w:val="single" w:sz="4" w:space="0" w:color="auto"/>
            </w:tcBorders>
            <w:vAlign w:val="center"/>
            <w:hideMark/>
          </w:tcPr>
          <w:p w14:paraId="41232F89"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2026-09-28</w:t>
            </w:r>
          </w:p>
        </w:tc>
      </w:tr>
      <w:tr w:rsidR="00AE6FCC" w:rsidRPr="00AE6FCC" w14:paraId="23E447DF" w14:textId="77777777" w:rsidTr="006C6BE1">
        <w:trPr>
          <w:tblCellSpacing w:w="15" w:type="dxa"/>
        </w:trPr>
        <w:tc>
          <w:tcPr>
            <w:tcW w:w="0" w:type="auto"/>
            <w:tcBorders>
              <w:top w:val="single" w:sz="4" w:space="0" w:color="auto"/>
              <w:bottom w:val="single" w:sz="4" w:space="0" w:color="auto"/>
            </w:tcBorders>
            <w:vAlign w:val="center"/>
            <w:hideMark/>
          </w:tcPr>
          <w:p w14:paraId="5BB5B284"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Registry Expiry Date</w:t>
            </w:r>
          </w:p>
        </w:tc>
        <w:tc>
          <w:tcPr>
            <w:tcW w:w="0" w:type="auto"/>
            <w:tcBorders>
              <w:top w:val="single" w:sz="4" w:space="0" w:color="auto"/>
              <w:left w:val="single" w:sz="4" w:space="0" w:color="auto"/>
              <w:bottom w:val="single" w:sz="4" w:space="0" w:color="auto"/>
            </w:tcBorders>
            <w:vAlign w:val="center"/>
            <w:hideMark/>
          </w:tcPr>
          <w:p w14:paraId="648E4951"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2026-12-08</w:t>
            </w:r>
          </w:p>
        </w:tc>
      </w:tr>
      <w:tr w:rsidR="00AE6FCC" w:rsidRPr="00AE6FCC" w14:paraId="621799F9" w14:textId="77777777" w:rsidTr="006C6BE1">
        <w:trPr>
          <w:tblCellSpacing w:w="15" w:type="dxa"/>
        </w:trPr>
        <w:tc>
          <w:tcPr>
            <w:tcW w:w="0" w:type="auto"/>
            <w:tcBorders>
              <w:bottom w:val="single" w:sz="4" w:space="0" w:color="auto"/>
            </w:tcBorders>
            <w:vAlign w:val="center"/>
            <w:hideMark/>
          </w:tcPr>
          <w:p w14:paraId="07A5F7E1"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Domain Status</w:t>
            </w:r>
          </w:p>
        </w:tc>
        <w:tc>
          <w:tcPr>
            <w:tcW w:w="0" w:type="auto"/>
            <w:tcBorders>
              <w:left w:val="single" w:sz="4" w:space="0" w:color="auto"/>
              <w:bottom w:val="single" w:sz="4" w:space="0" w:color="auto"/>
            </w:tcBorders>
            <w:vAlign w:val="center"/>
            <w:hideMark/>
          </w:tcPr>
          <w:p w14:paraId="05231941" w14:textId="77777777" w:rsidR="00AE6FCC" w:rsidRPr="00AE6FCC" w:rsidRDefault="00AE6FCC" w:rsidP="00AE6FCC">
            <w:pPr>
              <w:spacing w:before="40" w:after="40" w:line="23" w:lineRule="atLeast"/>
              <w:jc w:val="both"/>
              <w:rPr>
                <w:rFonts w:ascii="Times New Roman" w:hAnsi="Times New Roman" w:cs="Times New Roman"/>
                <w:lang w:val="en-ID"/>
              </w:rPr>
            </w:pPr>
            <w:proofErr w:type="spellStart"/>
            <w:r w:rsidRPr="00AE6FCC">
              <w:rPr>
                <w:rFonts w:ascii="Times New Roman" w:hAnsi="Times New Roman" w:cs="Times New Roman"/>
                <w:lang w:val="en-ID"/>
              </w:rPr>
              <w:t>clientTransferProhibited</w:t>
            </w:r>
            <w:proofErr w:type="spellEnd"/>
          </w:p>
        </w:tc>
      </w:tr>
      <w:tr w:rsidR="00AE6FCC" w:rsidRPr="00AE6FCC" w14:paraId="3CDB98E5" w14:textId="77777777" w:rsidTr="006C6BE1">
        <w:trPr>
          <w:tblCellSpacing w:w="15" w:type="dxa"/>
        </w:trPr>
        <w:tc>
          <w:tcPr>
            <w:tcW w:w="0" w:type="auto"/>
            <w:tcBorders>
              <w:top w:val="nil"/>
              <w:left w:val="nil"/>
              <w:bottom w:val="nil"/>
              <w:right w:val="nil"/>
            </w:tcBorders>
            <w:vAlign w:val="center"/>
            <w:hideMark/>
          </w:tcPr>
          <w:p w14:paraId="3E7ABF99"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Name Server</w:t>
            </w:r>
          </w:p>
        </w:tc>
        <w:tc>
          <w:tcPr>
            <w:tcW w:w="0" w:type="auto"/>
            <w:tcBorders>
              <w:top w:val="nil"/>
              <w:left w:val="single" w:sz="4" w:space="0" w:color="auto"/>
              <w:bottom w:val="nil"/>
              <w:right w:val="nil"/>
            </w:tcBorders>
            <w:vAlign w:val="center"/>
            <w:hideMark/>
          </w:tcPr>
          <w:p w14:paraId="061517C5"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DRAKE.NS.CLOUDFLARE.COM, ELSA.NS.CLOUDFLARE.COM</w:t>
            </w:r>
          </w:p>
        </w:tc>
      </w:tr>
      <w:tr w:rsidR="00AE6FCC" w:rsidRPr="00AE6FCC" w14:paraId="59490655" w14:textId="77777777" w:rsidTr="006C6BE1">
        <w:trPr>
          <w:tblCellSpacing w:w="15" w:type="dxa"/>
        </w:trPr>
        <w:tc>
          <w:tcPr>
            <w:tcW w:w="0" w:type="auto"/>
            <w:tcBorders>
              <w:top w:val="single" w:sz="4" w:space="0" w:color="auto"/>
              <w:left w:val="nil"/>
              <w:bottom w:val="nil"/>
              <w:right w:val="nil"/>
            </w:tcBorders>
            <w:vAlign w:val="center"/>
            <w:hideMark/>
          </w:tcPr>
          <w:p w14:paraId="4F856D38"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DNSSEC</w:t>
            </w:r>
          </w:p>
        </w:tc>
        <w:tc>
          <w:tcPr>
            <w:tcW w:w="0" w:type="auto"/>
            <w:tcBorders>
              <w:top w:val="single" w:sz="4" w:space="0" w:color="auto"/>
              <w:left w:val="single" w:sz="4" w:space="0" w:color="auto"/>
              <w:bottom w:val="nil"/>
              <w:right w:val="nil"/>
            </w:tcBorders>
            <w:vAlign w:val="center"/>
            <w:hideMark/>
          </w:tcPr>
          <w:p w14:paraId="4CBBE9FD" w14:textId="77777777" w:rsidR="00AE6FCC" w:rsidRPr="00AE6FCC" w:rsidRDefault="00AE6FCC" w:rsidP="00AE6FCC">
            <w:pPr>
              <w:spacing w:before="40" w:after="40" w:line="23" w:lineRule="atLeast"/>
              <w:jc w:val="both"/>
              <w:rPr>
                <w:rFonts w:ascii="Times New Roman" w:hAnsi="Times New Roman" w:cs="Times New Roman"/>
                <w:lang w:val="en-ID"/>
              </w:rPr>
            </w:pPr>
            <w:r w:rsidRPr="00AE6FCC">
              <w:rPr>
                <w:rFonts w:ascii="Times New Roman" w:hAnsi="Times New Roman" w:cs="Times New Roman"/>
                <w:lang w:val="en-ID"/>
              </w:rPr>
              <w:t>unsigned</w:t>
            </w:r>
          </w:p>
        </w:tc>
      </w:tr>
    </w:tbl>
    <w:p w14:paraId="23AD2604" w14:textId="73778B51" w:rsidR="00337DA7" w:rsidRDefault="00AE6FCC">
      <w:pPr>
        <w:spacing w:before="40" w:after="40" w:line="23" w:lineRule="atLeast"/>
        <w:jc w:val="both"/>
        <w:rPr>
          <w:rFonts w:ascii="Times New Roman" w:hAnsi="Times New Roman" w:cs="Times New Roman"/>
        </w:rPr>
      </w:pPr>
      <w:r>
        <w:rPr>
          <w:rFonts w:ascii="Times New Roman" w:hAnsi="Times New Roman" w:cs="Times New Roman"/>
        </w:rPr>
        <w:br/>
      </w:r>
      <w:proofErr w:type="spellStart"/>
      <w:r w:rsidR="00000000">
        <w:rPr>
          <w:rFonts w:ascii="Times New Roman" w:hAnsi="Times New Roman" w:cs="Times New Roman"/>
        </w:rPr>
        <w:t>Analisis</w:t>
      </w:r>
      <w:proofErr w:type="spellEnd"/>
      <w:r w:rsidR="00000000">
        <w:rPr>
          <w:rFonts w:ascii="Times New Roman" w:hAnsi="Times New Roman" w:cs="Times New Roman"/>
        </w:rPr>
        <w:t xml:space="preserve"> </w:t>
      </w:r>
      <w:proofErr w:type="spellStart"/>
      <w:r w:rsidR="00000000">
        <w:rPr>
          <w:rFonts w:ascii="Times New Roman" w:hAnsi="Times New Roman" w:cs="Times New Roman"/>
        </w:rPr>
        <w:t>singkat</w:t>
      </w:r>
      <w:proofErr w:type="spellEnd"/>
      <w:r w:rsidR="00000000">
        <w:rPr>
          <w:rFonts w:ascii="Times New Roman" w:hAnsi="Times New Roman" w:cs="Times New Roman"/>
        </w:rPr>
        <w:t>:</w:t>
      </w:r>
    </w:p>
    <w:p w14:paraId="44982EC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lastRenderedPageBreak/>
        <w:t>Hasil WHOIS menunjukkan domain nyamankos.ours.web.id terdaftar melalui Niagahoster dengan data registrant yang diprivasi.</w:t>
      </w:r>
    </w:p>
    <w:p w14:paraId="1D47ABD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Informasi name server mengarah ke layanan DNS parking, mengindikasikan domain hosting </w:t>
      </w:r>
      <w:proofErr w:type="spellStart"/>
      <w:r>
        <w:rPr>
          <w:rFonts w:ascii="Times New Roman" w:hAnsi="Times New Roman" w:cs="Times New Roman"/>
        </w:rPr>
        <w:t>berbasis</w:t>
      </w:r>
      <w:proofErr w:type="spellEnd"/>
      <w:r>
        <w:rPr>
          <w:rFonts w:ascii="Times New Roman" w:hAnsi="Times New Roman" w:cs="Times New Roman"/>
        </w:rPr>
        <w:t xml:space="preserve"> shared hosting.</w:t>
      </w:r>
    </w:p>
    <w:p w14:paraId="674EAE08" w14:textId="77777777" w:rsidR="006C6BE1" w:rsidRDefault="006C6BE1">
      <w:pPr>
        <w:spacing w:before="40" w:after="40" w:line="23" w:lineRule="atLeast"/>
        <w:jc w:val="both"/>
        <w:rPr>
          <w:rFonts w:ascii="Times New Roman" w:hAnsi="Times New Roman" w:cs="Times New Roman"/>
        </w:rPr>
      </w:pPr>
    </w:p>
    <w:p w14:paraId="0CD4EDB4" w14:textId="32BB3F48" w:rsidR="006C6BE1" w:rsidRDefault="006C6BE1">
      <w:pPr>
        <w:spacing w:before="40" w:after="40" w:line="23" w:lineRule="atLeast"/>
        <w:jc w:val="both"/>
        <w:rPr>
          <w:rFonts w:ascii="Times New Roman" w:hAnsi="Times New Roman" w:cs="Times New Roman"/>
        </w:rPr>
      </w:pPr>
      <w:r>
        <w:rPr>
          <w:rFonts w:ascii="Times New Roman" w:hAnsi="Times New Roman" w:cs="Times New Roman"/>
        </w:rPr>
        <w:t>Evidence:</w:t>
      </w:r>
    </w:p>
    <w:p w14:paraId="08B953DB" w14:textId="35D92F78" w:rsidR="006C6BE1" w:rsidRDefault="006C6BE1">
      <w:pPr>
        <w:spacing w:before="40" w:after="40" w:line="23" w:lineRule="atLeast"/>
        <w:jc w:val="both"/>
        <w:rPr>
          <w:rFonts w:ascii="Times New Roman" w:hAnsi="Times New Roman" w:cs="Times New Roman"/>
        </w:rPr>
      </w:pPr>
      <w:r w:rsidRPr="006C6BE1">
        <w:rPr>
          <w:rFonts w:ascii="Times New Roman" w:hAnsi="Times New Roman" w:cs="Times New Roman"/>
        </w:rPr>
        <w:drawing>
          <wp:inline distT="0" distB="0" distL="0" distR="0" wp14:anchorId="67FEE1C3" wp14:editId="3827E782">
            <wp:extent cx="3988005" cy="2349621"/>
            <wp:effectExtent l="0" t="0" r="0" b="0"/>
            <wp:docPr id="5153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0201" name=""/>
                    <pic:cNvPicPr/>
                  </pic:nvPicPr>
                  <pic:blipFill>
                    <a:blip r:embed="rId10"/>
                    <a:stretch>
                      <a:fillRect/>
                    </a:stretch>
                  </pic:blipFill>
                  <pic:spPr>
                    <a:xfrm>
                      <a:off x="0" y="0"/>
                      <a:ext cx="3988005" cy="2349621"/>
                    </a:xfrm>
                    <a:prstGeom prst="rect">
                      <a:avLst/>
                    </a:prstGeom>
                  </pic:spPr>
                </pic:pic>
              </a:graphicData>
            </a:graphic>
          </wp:inline>
        </w:drawing>
      </w:r>
    </w:p>
    <w:p w14:paraId="619904C4" w14:textId="77777777" w:rsidR="00337DA7" w:rsidRDefault="00337DA7">
      <w:pPr>
        <w:spacing w:before="40" w:after="40" w:line="23" w:lineRule="atLeast"/>
        <w:jc w:val="both"/>
        <w:rPr>
          <w:rFonts w:ascii="Times New Roman" w:hAnsi="Times New Roman" w:cs="Times New Roman"/>
        </w:rPr>
      </w:pPr>
    </w:p>
    <w:p w14:paraId="4658B7FB"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D. SUBDOMAIN ENUMERATION MENGGUNAKAN GOOGLE</w:t>
      </w:r>
    </w:p>
    <w:p w14:paraId="5496FDC9"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gunakan</w:t>
      </w:r>
      <w:proofErr w:type="spellEnd"/>
      <w:r>
        <w:rPr>
          <w:rFonts w:ascii="Times New Roman" w:hAnsi="Times New Roman" w:cs="Times New Roman"/>
        </w:rPr>
        <w:t xml:space="preserve"> Google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mencari</w:t>
      </w:r>
      <w:proofErr w:type="spellEnd"/>
      <w:r>
        <w:rPr>
          <w:rFonts w:ascii="Times New Roman" w:hAnsi="Times New Roman" w:cs="Times New Roman"/>
        </w:rPr>
        <w:t xml:space="preserve"> subdomain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terkait</w:t>
      </w:r>
      <w:proofErr w:type="spellEnd"/>
      <w:r>
        <w:rPr>
          <w:rFonts w:ascii="Times New Roman" w:hAnsi="Times New Roman" w:cs="Times New Roman"/>
        </w:rPr>
        <w:t xml:space="preserve"> domain.</w:t>
      </w:r>
    </w:p>
    <w:p w14:paraId="3F92ED8C"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Contoh</w:t>
      </w:r>
      <w:proofErr w:type="spellEnd"/>
      <w:r>
        <w:rPr>
          <w:rFonts w:ascii="Times New Roman" w:hAnsi="Times New Roman" w:cs="Times New Roman"/>
        </w:rPr>
        <w:t xml:space="preserve"> query pada </w:t>
      </w:r>
      <w:proofErr w:type="spellStart"/>
      <w:r>
        <w:rPr>
          <w:rFonts w:ascii="Times New Roman" w:hAnsi="Times New Roman" w:cs="Times New Roman"/>
        </w:rPr>
        <w:t>modul</w:t>
      </w:r>
      <w:proofErr w:type="spellEnd"/>
      <w:r>
        <w:rPr>
          <w:rFonts w:ascii="Times New Roman" w:hAnsi="Times New Roman" w:cs="Times New Roman"/>
        </w:rPr>
        <w:t>:</w:t>
      </w:r>
    </w:p>
    <w:p w14:paraId="02AFF26C"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sz w:val="18"/>
        </w:rPr>
        <w:t>site:target.com</w:t>
      </w:r>
    </w:p>
    <w:tbl>
      <w:tblPr>
        <w:tblStyle w:val="TableGrid"/>
        <w:tblW w:w="0" w:type="auto"/>
        <w:jc w:val="center"/>
        <w:tblLook w:val="04A0" w:firstRow="1" w:lastRow="0" w:firstColumn="1" w:lastColumn="0" w:noHBand="0" w:noVBand="1"/>
      </w:tblPr>
      <w:tblGrid>
        <w:gridCol w:w="448"/>
        <w:gridCol w:w="2688"/>
        <w:gridCol w:w="3430"/>
        <w:gridCol w:w="3936"/>
      </w:tblGrid>
      <w:tr w:rsidR="00337DA7" w14:paraId="1F0FEB56" w14:textId="77777777" w:rsidTr="006C6BE1">
        <w:trPr>
          <w:jc w:val="center"/>
        </w:trPr>
        <w:tc>
          <w:tcPr>
            <w:tcW w:w="2110" w:type="dxa"/>
            <w:shd w:val="clear" w:color="auto" w:fill="164368"/>
            <w:vAlign w:val="center"/>
          </w:tcPr>
          <w:p w14:paraId="32F3D58E"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2667" w:type="dxa"/>
            <w:shd w:val="clear" w:color="auto" w:fill="164368"/>
            <w:vAlign w:val="center"/>
          </w:tcPr>
          <w:p w14:paraId="4F54648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Query Google</w:t>
            </w:r>
          </w:p>
        </w:tc>
        <w:tc>
          <w:tcPr>
            <w:tcW w:w="3421" w:type="dxa"/>
            <w:shd w:val="clear" w:color="auto" w:fill="164368"/>
            <w:vAlign w:val="center"/>
          </w:tcPr>
          <w:p w14:paraId="73A18BD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Hasil/Subdomain/URL</w:t>
            </w:r>
          </w:p>
        </w:tc>
        <w:tc>
          <w:tcPr>
            <w:tcW w:w="2304" w:type="dxa"/>
            <w:shd w:val="clear" w:color="auto" w:fill="164368"/>
            <w:vAlign w:val="center"/>
          </w:tcPr>
          <w:p w14:paraId="177FDB6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7E8A3BF0" w14:textId="77777777" w:rsidTr="006C6BE1">
        <w:trPr>
          <w:jc w:val="center"/>
        </w:trPr>
        <w:tc>
          <w:tcPr>
            <w:tcW w:w="2110" w:type="dxa"/>
            <w:vAlign w:val="center"/>
          </w:tcPr>
          <w:p w14:paraId="40C40694" w14:textId="77777777" w:rsidR="00337DA7" w:rsidRDefault="00337DA7">
            <w:pPr>
              <w:spacing w:before="40" w:after="40" w:line="23" w:lineRule="atLeast"/>
              <w:jc w:val="both"/>
              <w:rPr>
                <w:rFonts w:ascii="Times New Roman" w:hAnsi="Times New Roman" w:cs="Times New Roman"/>
              </w:rPr>
            </w:pPr>
            <w:r>
              <w:t>1</w:t>
            </w:r>
          </w:p>
        </w:tc>
        <w:tc>
          <w:tcPr>
            <w:tcW w:w="2667" w:type="dxa"/>
            <w:vAlign w:val="center"/>
          </w:tcPr>
          <w:p w14:paraId="3B3D286B" w14:textId="7669DA8D" w:rsidR="00337DA7" w:rsidRDefault="00337DA7">
            <w:pPr>
              <w:spacing w:before="40" w:after="40" w:line="23" w:lineRule="atLeast"/>
              <w:jc w:val="both"/>
              <w:rPr>
                <w:rFonts w:ascii="Times New Roman" w:hAnsi="Times New Roman" w:cs="Times New Roman"/>
              </w:rPr>
            </w:pPr>
            <w:proofErr w:type="spellStart"/>
            <w:r>
              <w:t>site:nyamankos</w:t>
            </w:r>
            <w:r w:rsidR="006C6BE1">
              <w:t>t</w:t>
            </w:r>
            <w:r>
              <w:t>.ours.web.id</w:t>
            </w:r>
            <w:proofErr w:type="spellEnd"/>
          </w:p>
        </w:tc>
        <w:tc>
          <w:tcPr>
            <w:tcW w:w="3421" w:type="dxa"/>
            <w:vAlign w:val="center"/>
          </w:tcPr>
          <w:p w14:paraId="344463BE" w14:textId="6DE92EC1" w:rsidR="00337DA7" w:rsidRDefault="00337DA7">
            <w:pPr>
              <w:spacing w:before="40" w:after="40" w:line="23" w:lineRule="atLeast"/>
              <w:jc w:val="both"/>
              <w:rPr>
                <w:rFonts w:ascii="Times New Roman" w:hAnsi="Times New Roman" w:cs="Times New Roman"/>
              </w:rPr>
            </w:pPr>
            <w:r>
              <w:t>https://nyamankos</w:t>
            </w:r>
            <w:r w:rsidR="006C6BE1">
              <w:t>t</w:t>
            </w:r>
            <w:r>
              <w:t>.ours.web.id (</w:t>
            </w:r>
            <w:proofErr w:type="spellStart"/>
            <w:r>
              <w:t>halaman</w:t>
            </w:r>
            <w:proofErr w:type="spellEnd"/>
            <w:r>
              <w:t xml:space="preserve"> </w:t>
            </w:r>
            <w:proofErr w:type="spellStart"/>
            <w:r>
              <w:t>utama</w:t>
            </w:r>
            <w:proofErr w:type="spellEnd"/>
            <w:r>
              <w:t>)</w:t>
            </w:r>
          </w:p>
        </w:tc>
        <w:tc>
          <w:tcPr>
            <w:tcW w:w="2304" w:type="dxa"/>
            <w:vAlign w:val="center"/>
          </w:tcPr>
          <w:p w14:paraId="3EB345D1" w14:textId="31B06434" w:rsidR="00337DA7" w:rsidRDefault="002A2FE1">
            <w:pPr>
              <w:spacing w:before="40" w:after="40" w:line="23" w:lineRule="atLeast"/>
              <w:jc w:val="both"/>
              <w:rPr>
                <w:rFonts w:ascii="Times New Roman" w:hAnsi="Times New Roman" w:cs="Times New Roman"/>
              </w:rPr>
            </w:pPr>
            <w:r w:rsidRPr="002A2FE1">
              <w:drawing>
                <wp:inline distT="0" distB="0" distL="0" distR="0" wp14:anchorId="5700E7B8" wp14:editId="130E129F">
                  <wp:extent cx="2378598" cy="1186810"/>
                  <wp:effectExtent l="0" t="0" r="3175" b="0"/>
                  <wp:docPr id="171075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4713" name=""/>
                          <pic:cNvPicPr/>
                        </pic:nvPicPr>
                        <pic:blipFill>
                          <a:blip r:embed="rId11"/>
                          <a:stretch>
                            <a:fillRect/>
                          </a:stretch>
                        </pic:blipFill>
                        <pic:spPr>
                          <a:xfrm>
                            <a:off x="0" y="0"/>
                            <a:ext cx="2426604" cy="1210763"/>
                          </a:xfrm>
                          <a:prstGeom prst="rect">
                            <a:avLst/>
                          </a:prstGeom>
                        </pic:spPr>
                      </pic:pic>
                    </a:graphicData>
                  </a:graphic>
                </wp:inline>
              </w:drawing>
            </w:r>
          </w:p>
        </w:tc>
      </w:tr>
      <w:tr w:rsidR="00337DA7" w14:paraId="001596C5" w14:textId="77777777" w:rsidTr="006C6BE1">
        <w:trPr>
          <w:jc w:val="center"/>
        </w:trPr>
        <w:tc>
          <w:tcPr>
            <w:tcW w:w="2110" w:type="dxa"/>
            <w:vAlign w:val="center"/>
          </w:tcPr>
          <w:p w14:paraId="182A5E4D" w14:textId="77777777" w:rsidR="00337DA7" w:rsidRDefault="00337DA7">
            <w:pPr>
              <w:spacing w:before="40" w:after="40" w:line="23" w:lineRule="atLeast"/>
              <w:jc w:val="both"/>
              <w:rPr>
                <w:rFonts w:ascii="Times New Roman" w:hAnsi="Times New Roman" w:cs="Times New Roman"/>
              </w:rPr>
            </w:pPr>
            <w:r>
              <w:t>2</w:t>
            </w:r>
          </w:p>
        </w:tc>
        <w:tc>
          <w:tcPr>
            <w:tcW w:w="2667" w:type="dxa"/>
            <w:vAlign w:val="center"/>
          </w:tcPr>
          <w:p w14:paraId="2C706A0B" w14:textId="77777777" w:rsidR="00337DA7" w:rsidRDefault="00337DA7">
            <w:pPr>
              <w:spacing w:before="40" w:after="40" w:line="23" w:lineRule="atLeast"/>
              <w:jc w:val="both"/>
              <w:rPr>
                <w:rFonts w:ascii="Times New Roman" w:hAnsi="Times New Roman" w:cs="Times New Roman"/>
              </w:rPr>
            </w:pPr>
            <w:r>
              <w:t>site:ours.web.id</w:t>
            </w:r>
          </w:p>
        </w:tc>
        <w:tc>
          <w:tcPr>
            <w:tcW w:w="3421" w:type="dxa"/>
            <w:vAlign w:val="center"/>
          </w:tcPr>
          <w:p w14:paraId="6FA0F911" w14:textId="50A3272A" w:rsidR="00337DA7" w:rsidRDefault="002A2FE1">
            <w:pPr>
              <w:spacing w:before="40" w:after="40" w:line="23" w:lineRule="atLeast"/>
              <w:jc w:val="both"/>
              <w:rPr>
                <w:rFonts w:ascii="Times New Roman" w:hAnsi="Times New Roman" w:cs="Times New Roman"/>
              </w:rPr>
            </w:pPr>
            <w:r>
              <w:t>Profile</w:t>
            </w:r>
            <w:r w:rsidR="00337DA7">
              <w:t xml:space="preserve"> ours.web.id </w:t>
            </w:r>
            <w:proofErr w:type="spellStart"/>
            <w:r w:rsidR="00337DA7">
              <w:t>terdeteksi</w:t>
            </w:r>
            <w:proofErr w:type="spellEnd"/>
          </w:p>
        </w:tc>
        <w:tc>
          <w:tcPr>
            <w:tcW w:w="2304" w:type="dxa"/>
            <w:vAlign w:val="center"/>
          </w:tcPr>
          <w:p w14:paraId="0D7FEF8C" w14:textId="26CB1ADF" w:rsidR="00337DA7" w:rsidRDefault="002A2FE1">
            <w:pPr>
              <w:spacing w:before="40" w:after="40" w:line="23" w:lineRule="atLeast"/>
              <w:jc w:val="both"/>
              <w:rPr>
                <w:rFonts w:ascii="Times New Roman" w:hAnsi="Times New Roman" w:cs="Times New Roman"/>
              </w:rPr>
            </w:pPr>
            <w:r w:rsidRPr="002A2FE1">
              <w:drawing>
                <wp:inline distT="0" distB="0" distL="0" distR="0" wp14:anchorId="58D2A0AC" wp14:editId="1101C3F0">
                  <wp:extent cx="2404061" cy="1202717"/>
                  <wp:effectExtent l="0" t="0" r="0" b="0"/>
                  <wp:docPr id="50586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7661" name=""/>
                          <pic:cNvPicPr/>
                        </pic:nvPicPr>
                        <pic:blipFill>
                          <a:blip r:embed="rId12"/>
                          <a:stretch>
                            <a:fillRect/>
                          </a:stretch>
                        </pic:blipFill>
                        <pic:spPr>
                          <a:xfrm>
                            <a:off x="0" y="0"/>
                            <a:ext cx="2425354" cy="1213370"/>
                          </a:xfrm>
                          <a:prstGeom prst="rect">
                            <a:avLst/>
                          </a:prstGeom>
                        </pic:spPr>
                      </pic:pic>
                    </a:graphicData>
                  </a:graphic>
                </wp:inline>
              </w:drawing>
            </w:r>
          </w:p>
        </w:tc>
      </w:tr>
      <w:tr w:rsidR="00337DA7" w14:paraId="4301E10A" w14:textId="77777777" w:rsidTr="006C6BE1">
        <w:trPr>
          <w:jc w:val="center"/>
        </w:trPr>
        <w:tc>
          <w:tcPr>
            <w:tcW w:w="2110" w:type="dxa"/>
            <w:vAlign w:val="center"/>
          </w:tcPr>
          <w:p w14:paraId="5745ACED" w14:textId="77777777" w:rsidR="00337DA7" w:rsidRDefault="00337DA7">
            <w:pPr>
              <w:spacing w:before="40" w:after="40" w:line="23" w:lineRule="atLeast"/>
              <w:jc w:val="both"/>
              <w:rPr>
                <w:rFonts w:ascii="Times New Roman" w:hAnsi="Times New Roman" w:cs="Times New Roman"/>
              </w:rPr>
            </w:pPr>
            <w:r>
              <w:t>3</w:t>
            </w:r>
          </w:p>
        </w:tc>
        <w:tc>
          <w:tcPr>
            <w:tcW w:w="2667" w:type="dxa"/>
            <w:vAlign w:val="center"/>
          </w:tcPr>
          <w:p w14:paraId="2707E421" w14:textId="55F244F6" w:rsidR="00337DA7" w:rsidRDefault="00337DA7">
            <w:pPr>
              <w:spacing w:before="40" w:after="40" w:line="23" w:lineRule="atLeast"/>
              <w:jc w:val="both"/>
              <w:rPr>
                <w:rFonts w:ascii="Times New Roman" w:hAnsi="Times New Roman" w:cs="Times New Roman"/>
              </w:rPr>
            </w:pPr>
            <w:proofErr w:type="spellStart"/>
            <w:r>
              <w:t>site:nyamankos</w:t>
            </w:r>
            <w:r w:rsidR="006C6BE1">
              <w:t>t</w:t>
            </w:r>
            <w:r>
              <w:t>.ours.web.id</w:t>
            </w:r>
            <w:proofErr w:type="spellEnd"/>
            <w:r>
              <w:t xml:space="preserve"> login</w:t>
            </w:r>
          </w:p>
        </w:tc>
        <w:tc>
          <w:tcPr>
            <w:tcW w:w="3421" w:type="dxa"/>
            <w:vAlign w:val="center"/>
          </w:tcPr>
          <w:p w14:paraId="74C799E8" w14:textId="25B39BB9" w:rsidR="00337DA7" w:rsidRDefault="00337DA7">
            <w:pPr>
              <w:spacing w:before="40" w:after="40" w:line="23" w:lineRule="atLeast"/>
              <w:jc w:val="both"/>
              <w:rPr>
                <w:rFonts w:ascii="Times New Roman" w:hAnsi="Times New Roman" w:cs="Times New Roman"/>
              </w:rPr>
            </w:pPr>
            <w:r>
              <w:t>https://nyamankos</w:t>
            </w:r>
            <w:r w:rsidR="006C6BE1">
              <w:t>t</w:t>
            </w:r>
            <w:r>
              <w:t>.ours.web.id/login</w:t>
            </w:r>
          </w:p>
        </w:tc>
        <w:tc>
          <w:tcPr>
            <w:tcW w:w="2304" w:type="dxa"/>
            <w:vAlign w:val="center"/>
          </w:tcPr>
          <w:p w14:paraId="286843E8" w14:textId="7F4C76B2" w:rsidR="00337DA7" w:rsidRDefault="002A2FE1">
            <w:pPr>
              <w:spacing w:before="40" w:after="40" w:line="23" w:lineRule="atLeast"/>
              <w:jc w:val="both"/>
              <w:rPr>
                <w:rFonts w:ascii="Times New Roman" w:hAnsi="Times New Roman" w:cs="Times New Roman"/>
              </w:rPr>
            </w:pPr>
            <w:r w:rsidRPr="002A2FE1">
              <w:drawing>
                <wp:inline distT="0" distB="0" distL="0" distR="0" wp14:anchorId="33727D88" wp14:editId="4789474E">
                  <wp:extent cx="2351975" cy="1172855"/>
                  <wp:effectExtent l="0" t="0" r="0" b="8255"/>
                  <wp:docPr id="3412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7605" name=""/>
                          <pic:cNvPicPr/>
                        </pic:nvPicPr>
                        <pic:blipFill>
                          <a:blip r:embed="rId13"/>
                          <a:stretch>
                            <a:fillRect/>
                          </a:stretch>
                        </pic:blipFill>
                        <pic:spPr>
                          <a:xfrm>
                            <a:off x="0" y="0"/>
                            <a:ext cx="2371840" cy="1182761"/>
                          </a:xfrm>
                          <a:prstGeom prst="rect">
                            <a:avLst/>
                          </a:prstGeom>
                        </pic:spPr>
                      </pic:pic>
                    </a:graphicData>
                  </a:graphic>
                </wp:inline>
              </w:drawing>
            </w:r>
          </w:p>
        </w:tc>
      </w:tr>
      <w:tr w:rsidR="00337DA7" w14:paraId="05329BC8" w14:textId="77777777" w:rsidTr="006C6BE1">
        <w:trPr>
          <w:jc w:val="center"/>
        </w:trPr>
        <w:tc>
          <w:tcPr>
            <w:tcW w:w="2110" w:type="dxa"/>
            <w:vAlign w:val="center"/>
          </w:tcPr>
          <w:p w14:paraId="3A231A98" w14:textId="77777777" w:rsidR="00337DA7" w:rsidRDefault="00337DA7">
            <w:pPr>
              <w:spacing w:before="40" w:after="40" w:line="23" w:lineRule="atLeast"/>
              <w:jc w:val="both"/>
              <w:rPr>
                <w:rFonts w:ascii="Times New Roman" w:hAnsi="Times New Roman" w:cs="Times New Roman"/>
              </w:rPr>
            </w:pPr>
            <w:r>
              <w:lastRenderedPageBreak/>
              <w:t>4</w:t>
            </w:r>
          </w:p>
        </w:tc>
        <w:tc>
          <w:tcPr>
            <w:tcW w:w="2667" w:type="dxa"/>
            <w:vAlign w:val="center"/>
          </w:tcPr>
          <w:p w14:paraId="6FC00A83" w14:textId="4A4C8761" w:rsidR="00337DA7" w:rsidRDefault="00337DA7">
            <w:pPr>
              <w:spacing w:before="40" w:after="40" w:line="23" w:lineRule="atLeast"/>
              <w:jc w:val="both"/>
              <w:rPr>
                <w:rFonts w:ascii="Times New Roman" w:hAnsi="Times New Roman" w:cs="Times New Roman"/>
              </w:rPr>
            </w:pPr>
            <w:proofErr w:type="spellStart"/>
            <w:r>
              <w:t>site:nyamankos</w:t>
            </w:r>
            <w:r w:rsidR="006C6BE1">
              <w:t>t</w:t>
            </w:r>
            <w:r>
              <w:t>.ours.web.id</w:t>
            </w:r>
            <w:proofErr w:type="spellEnd"/>
            <w:r>
              <w:t xml:space="preserve"> admin</w:t>
            </w:r>
          </w:p>
        </w:tc>
        <w:tc>
          <w:tcPr>
            <w:tcW w:w="3421" w:type="dxa"/>
            <w:vAlign w:val="center"/>
          </w:tcPr>
          <w:p w14:paraId="356046DD" w14:textId="3B0049F8" w:rsidR="00337DA7" w:rsidRDefault="002A2FE1">
            <w:pPr>
              <w:spacing w:before="40" w:after="40" w:line="23" w:lineRule="atLeast"/>
              <w:jc w:val="both"/>
              <w:rPr>
                <w:rFonts w:ascii="Times New Roman" w:hAnsi="Times New Roman" w:cs="Times New Roman"/>
              </w:rPr>
            </w:pPr>
            <w:r>
              <w:t>Belum</w:t>
            </w:r>
            <w:r w:rsidR="00337DA7">
              <w:t xml:space="preserve"> </w:t>
            </w:r>
            <w:proofErr w:type="spellStart"/>
            <w:r>
              <w:t>mendapatkan</w:t>
            </w:r>
            <w:proofErr w:type="spellEnd"/>
            <w:r w:rsidR="00337DA7">
              <w:t xml:space="preserve"> </w:t>
            </w:r>
            <w:proofErr w:type="spellStart"/>
            <w:r>
              <w:t>izin</w:t>
            </w:r>
            <w:proofErr w:type="spellEnd"/>
            <w:r>
              <w:t xml:space="preserve"> login </w:t>
            </w:r>
            <w:proofErr w:type="spellStart"/>
            <w:r>
              <w:t>akun</w:t>
            </w:r>
            <w:proofErr w:type="spellEnd"/>
            <w:r w:rsidR="00337DA7">
              <w:t xml:space="preserve"> admin </w:t>
            </w:r>
          </w:p>
        </w:tc>
        <w:tc>
          <w:tcPr>
            <w:tcW w:w="2304" w:type="dxa"/>
            <w:vAlign w:val="center"/>
          </w:tcPr>
          <w:p w14:paraId="498B6F1E" w14:textId="70A52B3B" w:rsidR="00337DA7" w:rsidRDefault="002A2FE1">
            <w:pPr>
              <w:spacing w:before="40" w:after="40" w:line="23" w:lineRule="atLeast"/>
              <w:jc w:val="both"/>
              <w:rPr>
                <w:rFonts w:ascii="Times New Roman" w:hAnsi="Times New Roman" w:cs="Times New Roman"/>
              </w:rPr>
            </w:pPr>
            <w:r w:rsidRPr="002A2FE1">
              <w:drawing>
                <wp:inline distT="0" distB="0" distL="0" distR="0" wp14:anchorId="0B7866D4" wp14:editId="6F4270AC">
                  <wp:extent cx="2375125" cy="1162709"/>
                  <wp:effectExtent l="0" t="0" r="6350" b="0"/>
                  <wp:docPr id="176613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39786" name=""/>
                          <pic:cNvPicPr/>
                        </pic:nvPicPr>
                        <pic:blipFill>
                          <a:blip r:embed="rId14"/>
                          <a:stretch>
                            <a:fillRect/>
                          </a:stretch>
                        </pic:blipFill>
                        <pic:spPr>
                          <a:xfrm>
                            <a:off x="0" y="0"/>
                            <a:ext cx="2396612" cy="1173228"/>
                          </a:xfrm>
                          <a:prstGeom prst="rect">
                            <a:avLst/>
                          </a:prstGeom>
                        </pic:spPr>
                      </pic:pic>
                    </a:graphicData>
                  </a:graphic>
                </wp:inline>
              </w:drawing>
            </w:r>
          </w:p>
        </w:tc>
      </w:tr>
    </w:tbl>
    <w:p w14:paraId="72B0E0A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Subdomain/URL yang </w:t>
      </w:r>
      <w:proofErr w:type="spellStart"/>
      <w:r>
        <w:rPr>
          <w:rFonts w:ascii="Times New Roman" w:hAnsi="Times New Roman" w:cs="Times New Roman"/>
        </w:rPr>
        <w:t>ditemukan</w:t>
      </w:r>
      <w:proofErr w:type="spellEnd"/>
      <w:r>
        <w:rPr>
          <w:rFonts w:ascii="Times New Roman" w:hAnsi="Times New Roman" w:cs="Times New Roman"/>
        </w:rPr>
        <w:t>:</w:t>
      </w:r>
    </w:p>
    <w:p w14:paraId="06A77410"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Subdomain/URL yang ditemukan: nyamankos.ours.web.id (halaman utama), nyamankos.ours.web.id/login</w:t>
      </w:r>
    </w:p>
    <w:p w14:paraId="611C33F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Tidak ditemukan subdomain lain yang signifikan melalui Google. Domain tampaknya menggunakan satu subdomain utama.</w:t>
      </w:r>
    </w:p>
    <w:p w14:paraId="1203A198" w14:textId="77777777" w:rsidR="00337DA7" w:rsidRDefault="00337DA7">
      <w:pPr>
        <w:spacing w:before="40" w:after="40" w:line="23" w:lineRule="atLeast"/>
        <w:jc w:val="both"/>
        <w:rPr>
          <w:rFonts w:ascii="Times New Roman" w:hAnsi="Times New Roman" w:cs="Times New Roman"/>
        </w:rPr>
      </w:pPr>
    </w:p>
    <w:p w14:paraId="305B0389" w14:textId="77777777" w:rsidR="00337DA7" w:rsidRDefault="00337DA7">
      <w:pPr>
        <w:pStyle w:val="Heading1"/>
        <w:spacing w:before="40" w:after="40" w:line="23" w:lineRule="atLeast"/>
        <w:jc w:val="both"/>
        <w:rPr>
          <w:rFonts w:ascii="Times New Roman" w:hAnsi="Times New Roman" w:cs="Times New Roman"/>
        </w:rPr>
      </w:pPr>
    </w:p>
    <w:p w14:paraId="2EA364E7"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E. DNSDUMPSTER</w:t>
      </w:r>
    </w:p>
    <w:p w14:paraId="4D62CC5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masukkan</w:t>
      </w:r>
      <w:proofErr w:type="spellEnd"/>
      <w:r>
        <w:rPr>
          <w:rFonts w:ascii="Times New Roman" w:hAnsi="Times New Roman" w:cs="Times New Roman"/>
        </w:rPr>
        <w:t xml:space="preserve"> domain target pada </w:t>
      </w:r>
      <w:proofErr w:type="spellStart"/>
      <w:r>
        <w:rPr>
          <w:rFonts w:ascii="Times New Roman" w:hAnsi="Times New Roman" w:cs="Times New Roman"/>
        </w:rPr>
        <w:t>DNSdumpster</w:t>
      </w:r>
      <w:proofErr w:type="spellEnd"/>
      <w:r>
        <w:rPr>
          <w:rFonts w:ascii="Times New Roman" w:hAnsi="Times New Roman" w:cs="Times New Roman"/>
        </w:rPr>
        <w:t xml:space="preserve"> dan </w:t>
      </w:r>
      <w:proofErr w:type="spellStart"/>
      <w:r>
        <w:rPr>
          <w:rFonts w:ascii="Times New Roman" w:hAnsi="Times New Roman" w:cs="Times New Roman"/>
        </w:rPr>
        <w:t>catat</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ditampilkan</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1250"/>
        <w:gridCol w:w="1584"/>
        <w:gridCol w:w="3398"/>
      </w:tblGrid>
      <w:tr w:rsidR="005D2B8B" w14:paraId="128326DC" w14:textId="77777777" w:rsidTr="005D2B8B">
        <w:tc>
          <w:tcPr>
            <w:tcW w:w="1250" w:type="dxa"/>
            <w:shd w:val="clear" w:color="auto" w:fill="164368"/>
            <w:vAlign w:val="center"/>
          </w:tcPr>
          <w:p w14:paraId="6246A21D" w14:textId="77777777" w:rsidR="005D2B8B" w:rsidRDefault="005D2B8B">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1584" w:type="dxa"/>
            <w:shd w:val="clear" w:color="auto" w:fill="164368"/>
            <w:vAlign w:val="center"/>
          </w:tcPr>
          <w:p w14:paraId="4AC61152" w14:textId="77777777" w:rsidR="005D2B8B" w:rsidRDefault="005D2B8B">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Informasi</w:t>
            </w:r>
            <w:proofErr w:type="spellEnd"/>
            <w:r>
              <w:rPr>
                <w:rFonts w:ascii="Times New Roman" w:hAnsi="Times New Roman" w:cs="Times New Roman"/>
                <w:b/>
                <w:color w:val="FFFFFF"/>
                <w:sz w:val="16"/>
              </w:rPr>
              <w:t xml:space="preserve"> yang </w:t>
            </w:r>
            <w:proofErr w:type="spellStart"/>
            <w:r>
              <w:rPr>
                <w:rFonts w:ascii="Times New Roman" w:hAnsi="Times New Roman" w:cs="Times New Roman"/>
                <w:b/>
                <w:color w:val="FFFFFF"/>
                <w:sz w:val="16"/>
              </w:rPr>
              <w:t>Ditemukan</w:t>
            </w:r>
            <w:proofErr w:type="spellEnd"/>
          </w:p>
        </w:tc>
        <w:tc>
          <w:tcPr>
            <w:tcW w:w="3398" w:type="dxa"/>
            <w:shd w:val="clear" w:color="auto" w:fill="164368"/>
            <w:vAlign w:val="center"/>
          </w:tcPr>
          <w:p w14:paraId="2B934803" w14:textId="77777777" w:rsidR="005D2B8B" w:rsidRDefault="005D2B8B">
            <w:pPr>
              <w:spacing w:before="40" w:after="40" w:line="23" w:lineRule="atLeast"/>
              <w:jc w:val="both"/>
              <w:rPr>
                <w:rFonts w:ascii="Times New Roman" w:hAnsi="Times New Roman" w:cs="Times New Roman"/>
              </w:rPr>
            </w:pPr>
            <w:r>
              <w:rPr>
                <w:rFonts w:ascii="Times New Roman" w:hAnsi="Times New Roman" w:cs="Times New Roman"/>
                <w:b/>
                <w:color w:val="FFFFFF"/>
                <w:sz w:val="16"/>
              </w:rPr>
              <w:t>Nilai/Hasil</w:t>
            </w:r>
          </w:p>
        </w:tc>
      </w:tr>
      <w:tr w:rsidR="005D2B8B" w14:paraId="445FAB54" w14:textId="77777777" w:rsidTr="005D2B8B">
        <w:tc>
          <w:tcPr>
            <w:tcW w:w="1250" w:type="dxa"/>
            <w:vAlign w:val="center"/>
          </w:tcPr>
          <w:p w14:paraId="4C768F6D" w14:textId="77777777" w:rsidR="005D2B8B" w:rsidRDefault="005D2B8B">
            <w:pPr>
              <w:spacing w:before="40" w:after="40" w:line="23" w:lineRule="atLeast"/>
              <w:jc w:val="both"/>
              <w:rPr>
                <w:rFonts w:ascii="Times New Roman" w:hAnsi="Times New Roman" w:cs="Times New Roman"/>
              </w:rPr>
            </w:pPr>
            <w:r>
              <w:t>1</w:t>
            </w:r>
          </w:p>
        </w:tc>
        <w:tc>
          <w:tcPr>
            <w:tcW w:w="1584" w:type="dxa"/>
            <w:vAlign w:val="center"/>
          </w:tcPr>
          <w:p w14:paraId="7B6929B4" w14:textId="77777777" w:rsidR="005D2B8B" w:rsidRDefault="005D2B8B">
            <w:pPr>
              <w:spacing w:before="40" w:after="40" w:line="23" w:lineRule="atLeast"/>
              <w:jc w:val="both"/>
              <w:rPr>
                <w:rFonts w:ascii="Times New Roman" w:hAnsi="Times New Roman" w:cs="Times New Roman"/>
              </w:rPr>
            </w:pPr>
            <w:r>
              <w:t>IP Address</w:t>
            </w:r>
          </w:p>
        </w:tc>
        <w:tc>
          <w:tcPr>
            <w:tcW w:w="3398" w:type="dxa"/>
            <w:vAlign w:val="center"/>
          </w:tcPr>
          <w:p w14:paraId="0C71C7D1" w14:textId="446D3E01" w:rsidR="005D2B8B" w:rsidRDefault="005D2B8B">
            <w:pPr>
              <w:spacing w:before="40" w:after="40" w:line="23" w:lineRule="atLeast"/>
              <w:jc w:val="both"/>
              <w:rPr>
                <w:rFonts w:ascii="Times New Roman" w:hAnsi="Times New Roman" w:cs="Times New Roman"/>
              </w:rPr>
            </w:pPr>
            <w:r w:rsidRPr="005D2B8B">
              <w:t>172.67.186.51</w:t>
            </w:r>
          </w:p>
        </w:tc>
      </w:tr>
      <w:tr w:rsidR="005D2B8B" w14:paraId="7F6FBF8D" w14:textId="77777777" w:rsidTr="005D2B8B">
        <w:tc>
          <w:tcPr>
            <w:tcW w:w="1250" w:type="dxa"/>
            <w:vAlign w:val="center"/>
          </w:tcPr>
          <w:p w14:paraId="253C80D2" w14:textId="77777777" w:rsidR="005D2B8B" w:rsidRDefault="005D2B8B">
            <w:pPr>
              <w:spacing w:before="40" w:after="40" w:line="23" w:lineRule="atLeast"/>
              <w:jc w:val="both"/>
              <w:rPr>
                <w:rFonts w:ascii="Times New Roman" w:hAnsi="Times New Roman" w:cs="Times New Roman"/>
              </w:rPr>
            </w:pPr>
            <w:r>
              <w:t>2</w:t>
            </w:r>
          </w:p>
        </w:tc>
        <w:tc>
          <w:tcPr>
            <w:tcW w:w="1584" w:type="dxa"/>
            <w:vAlign w:val="center"/>
          </w:tcPr>
          <w:p w14:paraId="1D26C0D2" w14:textId="77777777" w:rsidR="005D2B8B" w:rsidRDefault="005D2B8B">
            <w:pPr>
              <w:spacing w:before="40" w:after="40" w:line="23" w:lineRule="atLeast"/>
              <w:jc w:val="both"/>
              <w:rPr>
                <w:rFonts w:ascii="Times New Roman" w:hAnsi="Times New Roman" w:cs="Times New Roman"/>
              </w:rPr>
            </w:pPr>
            <w:r>
              <w:t>MX Record</w:t>
            </w:r>
          </w:p>
        </w:tc>
        <w:tc>
          <w:tcPr>
            <w:tcW w:w="3398" w:type="dxa"/>
            <w:vAlign w:val="center"/>
          </w:tcPr>
          <w:p w14:paraId="72C00B88" w14:textId="009D2DBB" w:rsidR="005D2B8B" w:rsidRDefault="005D2B8B">
            <w:pPr>
              <w:spacing w:before="40" w:after="40" w:line="23" w:lineRule="atLeast"/>
              <w:jc w:val="both"/>
              <w:rPr>
                <w:rFonts w:ascii="Times New Roman" w:hAnsi="Times New Roman" w:cs="Times New Roman"/>
              </w:rPr>
            </w:pPr>
            <w:r>
              <w:t>-</w:t>
            </w:r>
          </w:p>
        </w:tc>
      </w:tr>
      <w:tr w:rsidR="005D2B8B" w14:paraId="1B11F824" w14:textId="77777777" w:rsidTr="005D2B8B">
        <w:tc>
          <w:tcPr>
            <w:tcW w:w="1250" w:type="dxa"/>
            <w:vAlign w:val="center"/>
          </w:tcPr>
          <w:p w14:paraId="7D148C24" w14:textId="77777777" w:rsidR="005D2B8B" w:rsidRDefault="005D2B8B">
            <w:pPr>
              <w:spacing w:before="40" w:after="40" w:line="23" w:lineRule="atLeast"/>
              <w:jc w:val="both"/>
              <w:rPr>
                <w:rFonts w:ascii="Times New Roman" w:hAnsi="Times New Roman" w:cs="Times New Roman"/>
              </w:rPr>
            </w:pPr>
            <w:r>
              <w:t>3</w:t>
            </w:r>
          </w:p>
        </w:tc>
        <w:tc>
          <w:tcPr>
            <w:tcW w:w="1584" w:type="dxa"/>
            <w:vAlign w:val="center"/>
          </w:tcPr>
          <w:p w14:paraId="18512E1A" w14:textId="77777777" w:rsidR="005D2B8B" w:rsidRDefault="005D2B8B">
            <w:pPr>
              <w:spacing w:before="40" w:after="40" w:line="23" w:lineRule="atLeast"/>
              <w:jc w:val="both"/>
              <w:rPr>
                <w:rFonts w:ascii="Times New Roman" w:hAnsi="Times New Roman" w:cs="Times New Roman"/>
              </w:rPr>
            </w:pPr>
            <w:r>
              <w:t>NS Record</w:t>
            </w:r>
          </w:p>
        </w:tc>
        <w:tc>
          <w:tcPr>
            <w:tcW w:w="3398" w:type="dxa"/>
            <w:vAlign w:val="center"/>
          </w:tcPr>
          <w:p w14:paraId="7D625A02" w14:textId="1E888A1E" w:rsidR="005D2B8B" w:rsidRDefault="005D2B8B">
            <w:pPr>
              <w:spacing w:before="40" w:after="40" w:line="23" w:lineRule="atLeast"/>
              <w:jc w:val="both"/>
              <w:rPr>
                <w:rFonts w:ascii="Times New Roman" w:hAnsi="Times New Roman" w:cs="Times New Roman"/>
              </w:rPr>
            </w:pPr>
            <w:r>
              <w:t>-</w:t>
            </w:r>
          </w:p>
        </w:tc>
      </w:tr>
      <w:tr w:rsidR="005D2B8B" w14:paraId="3137F933" w14:textId="77777777" w:rsidTr="005D2B8B">
        <w:tc>
          <w:tcPr>
            <w:tcW w:w="1250" w:type="dxa"/>
            <w:vAlign w:val="center"/>
          </w:tcPr>
          <w:p w14:paraId="1B6943F6" w14:textId="77777777" w:rsidR="005D2B8B" w:rsidRDefault="005D2B8B">
            <w:pPr>
              <w:spacing w:before="40" w:after="40" w:line="23" w:lineRule="atLeast"/>
              <w:jc w:val="both"/>
              <w:rPr>
                <w:rFonts w:ascii="Times New Roman" w:hAnsi="Times New Roman" w:cs="Times New Roman"/>
              </w:rPr>
            </w:pPr>
            <w:r>
              <w:t>4</w:t>
            </w:r>
          </w:p>
        </w:tc>
        <w:tc>
          <w:tcPr>
            <w:tcW w:w="1584" w:type="dxa"/>
            <w:vAlign w:val="center"/>
          </w:tcPr>
          <w:p w14:paraId="306107C3" w14:textId="77777777" w:rsidR="005D2B8B" w:rsidRDefault="005D2B8B">
            <w:pPr>
              <w:spacing w:before="40" w:after="40" w:line="23" w:lineRule="atLeast"/>
              <w:jc w:val="both"/>
              <w:rPr>
                <w:rFonts w:ascii="Times New Roman" w:hAnsi="Times New Roman" w:cs="Times New Roman"/>
              </w:rPr>
            </w:pPr>
            <w:r>
              <w:t>TXT Record</w:t>
            </w:r>
          </w:p>
        </w:tc>
        <w:tc>
          <w:tcPr>
            <w:tcW w:w="3398" w:type="dxa"/>
            <w:vAlign w:val="center"/>
          </w:tcPr>
          <w:p w14:paraId="1573A40D" w14:textId="3EF1998A" w:rsidR="005D2B8B" w:rsidRDefault="005D2B8B">
            <w:pPr>
              <w:spacing w:before="40" w:after="40" w:line="23" w:lineRule="atLeast"/>
              <w:jc w:val="both"/>
              <w:rPr>
                <w:rFonts w:ascii="Times New Roman" w:hAnsi="Times New Roman" w:cs="Times New Roman"/>
              </w:rPr>
            </w:pPr>
            <w:r>
              <w:t>-</w:t>
            </w:r>
          </w:p>
        </w:tc>
      </w:tr>
      <w:tr w:rsidR="005D2B8B" w14:paraId="6683F85C" w14:textId="77777777" w:rsidTr="005D2B8B">
        <w:tc>
          <w:tcPr>
            <w:tcW w:w="1250" w:type="dxa"/>
            <w:vAlign w:val="center"/>
          </w:tcPr>
          <w:p w14:paraId="73220BAB" w14:textId="5DDA331D" w:rsidR="005D2B8B" w:rsidRDefault="005D2B8B">
            <w:pPr>
              <w:spacing w:before="40" w:after="40" w:line="23" w:lineRule="atLeast"/>
              <w:jc w:val="both"/>
              <w:rPr>
                <w:rFonts w:ascii="Times New Roman" w:hAnsi="Times New Roman" w:cs="Times New Roman"/>
              </w:rPr>
            </w:pPr>
            <w:r>
              <w:rPr>
                <w:rFonts w:cs="Times New Roman"/>
              </w:rPr>
              <w:t>5</w:t>
            </w:r>
          </w:p>
        </w:tc>
        <w:tc>
          <w:tcPr>
            <w:tcW w:w="1584" w:type="dxa"/>
            <w:vAlign w:val="center"/>
          </w:tcPr>
          <w:p w14:paraId="7C26870B" w14:textId="77777777" w:rsidR="005D2B8B" w:rsidRDefault="005D2B8B">
            <w:pPr>
              <w:spacing w:before="40" w:after="40" w:line="23" w:lineRule="atLeast"/>
              <w:jc w:val="both"/>
              <w:rPr>
                <w:rFonts w:ascii="Times New Roman" w:hAnsi="Times New Roman" w:cs="Times New Roman"/>
              </w:rPr>
            </w:pPr>
            <w:r>
              <w:t>ASN</w:t>
            </w:r>
          </w:p>
        </w:tc>
        <w:tc>
          <w:tcPr>
            <w:tcW w:w="3398" w:type="dxa"/>
            <w:vAlign w:val="center"/>
          </w:tcPr>
          <w:p w14:paraId="6D17AECC" w14:textId="74324066" w:rsidR="005D2B8B" w:rsidRDefault="005D2B8B">
            <w:pPr>
              <w:spacing w:before="40" w:after="40" w:line="23" w:lineRule="atLeast"/>
              <w:jc w:val="both"/>
              <w:rPr>
                <w:rFonts w:ascii="Times New Roman" w:hAnsi="Times New Roman" w:cs="Times New Roman"/>
              </w:rPr>
            </w:pPr>
            <w:r w:rsidRPr="005D2B8B">
              <w:t>CLOUDFLARENET - Cloudflare, Inc.</w:t>
            </w:r>
          </w:p>
        </w:tc>
      </w:tr>
    </w:tbl>
    <w:p w14:paraId="1DD1DC62" w14:textId="77777777" w:rsidR="005D2B8B" w:rsidRDefault="005D2B8B">
      <w:pPr>
        <w:spacing w:before="40" w:after="40" w:line="23" w:lineRule="atLeast"/>
        <w:jc w:val="both"/>
        <w:rPr>
          <w:rFonts w:ascii="Times New Roman" w:hAnsi="Times New Roman" w:cs="Times New Roman"/>
        </w:rPr>
      </w:pPr>
    </w:p>
    <w:p w14:paraId="01FD82E8" w14:textId="2891FDDE" w:rsidR="005D2B8B" w:rsidRDefault="005D2B8B">
      <w:pPr>
        <w:spacing w:before="40" w:after="40" w:line="23" w:lineRule="atLeast"/>
        <w:jc w:val="both"/>
        <w:rPr>
          <w:rFonts w:ascii="Times New Roman" w:hAnsi="Times New Roman" w:cs="Times New Roman"/>
        </w:rPr>
      </w:pPr>
      <w:r>
        <w:rPr>
          <w:rFonts w:ascii="Times New Roman" w:hAnsi="Times New Roman" w:cs="Times New Roman"/>
        </w:rPr>
        <w:t>Evidence:</w:t>
      </w:r>
    </w:p>
    <w:p w14:paraId="348A0873" w14:textId="301C25AD" w:rsidR="005D2B8B" w:rsidRDefault="005D2B8B" w:rsidP="005D2B8B">
      <w:pPr>
        <w:spacing w:before="40" w:after="40" w:line="23" w:lineRule="atLeast"/>
        <w:jc w:val="center"/>
        <w:rPr>
          <w:rFonts w:ascii="Times New Roman" w:hAnsi="Times New Roman" w:cs="Times New Roman"/>
        </w:rPr>
      </w:pPr>
      <w:r w:rsidRPr="005D2B8B">
        <w:rPr>
          <w:rFonts w:ascii="Times New Roman" w:hAnsi="Times New Roman" w:cs="Times New Roman"/>
        </w:rPr>
        <w:drawing>
          <wp:inline distT="0" distB="0" distL="0" distR="0" wp14:anchorId="42DE3836" wp14:editId="0024413B">
            <wp:extent cx="5359079" cy="3345856"/>
            <wp:effectExtent l="0" t="0" r="0" b="6985"/>
            <wp:docPr id="2400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474" name=""/>
                    <pic:cNvPicPr/>
                  </pic:nvPicPr>
                  <pic:blipFill>
                    <a:blip r:embed="rId15"/>
                    <a:stretch>
                      <a:fillRect/>
                    </a:stretch>
                  </pic:blipFill>
                  <pic:spPr>
                    <a:xfrm>
                      <a:off x="0" y="0"/>
                      <a:ext cx="5363953" cy="3348899"/>
                    </a:xfrm>
                    <a:prstGeom prst="rect">
                      <a:avLst/>
                    </a:prstGeom>
                  </pic:spPr>
                </pic:pic>
              </a:graphicData>
            </a:graphic>
          </wp:inline>
        </w:drawing>
      </w:r>
    </w:p>
    <w:p w14:paraId="79CB4C8E" w14:textId="7EDDCB6C"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DNSdumpster</w:t>
      </w:r>
      <w:proofErr w:type="spellEnd"/>
      <w:r>
        <w:rPr>
          <w:rFonts w:ascii="Times New Roman" w:hAnsi="Times New Roman" w:cs="Times New Roman"/>
        </w:rPr>
        <w:t>:</w:t>
      </w:r>
    </w:p>
    <w:p w14:paraId="0744DF1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DNSdumpster menampilkan peta infrastruktur DNS lengkap termasuk IP address, MX, NS, dan TXT record.</w:t>
      </w:r>
    </w:p>
    <w:p w14:paraId="782E763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Domain menggunakan layanan shared hosting Niagahoster dengan IP publik dan </w:t>
      </w:r>
      <w:proofErr w:type="spellStart"/>
      <w:r>
        <w:rPr>
          <w:rFonts w:ascii="Times New Roman" w:hAnsi="Times New Roman" w:cs="Times New Roman"/>
        </w:rPr>
        <w:t>konfigurasi</w:t>
      </w:r>
      <w:proofErr w:type="spellEnd"/>
      <w:r>
        <w:rPr>
          <w:rFonts w:ascii="Times New Roman" w:hAnsi="Times New Roman" w:cs="Times New Roman"/>
        </w:rPr>
        <w:t xml:space="preserve"> SPF </w:t>
      </w:r>
      <w:proofErr w:type="spellStart"/>
      <w:r>
        <w:rPr>
          <w:rFonts w:ascii="Times New Roman" w:hAnsi="Times New Roman" w:cs="Times New Roman"/>
        </w:rPr>
        <w:t>untuk</w:t>
      </w:r>
      <w:proofErr w:type="spellEnd"/>
      <w:r>
        <w:rPr>
          <w:rFonts w:ascii="Times New Roman" w:hAnsi="Times New Roman" w:cs="Times New Roman"/>
        </w:rPr>
        <w:t xml:space="preserve"> email.</w:t>
      </w:r>
    </w:p>
    <w:p w14:paraId="56D5BA79" w14:textId="77777777" w:rsidR="005D2B8B" w:rsidRDefault="005D2B8B">
      <w:pPr>
        <w:spacing w:before="40" w:after="40" w:line="23" w:lineRule="atLeast"/>
        <w:jc w:val="both"/>
        <w:rPr>
          <w:rFonts w:ascii="Times New Roman" w:hAnsi="Times New Roman" w:cs="Times New Roman"/>
        </w:rPr>
      </w:pPr>
    </w:p>
    <w:p w14:paraId="2979795E" w14:textId="77777777" w:rsidR="00337DA7" w:rsidRDefault="00337DA7">
      <w:pPr>
        <w:pStyle w:val="Heading1"/>
        <w:spacing w:before="40" w:after="40" w:line="23" w:lineRule="atLeast"/>
        <w:jc w:val="both"/>
        <w:rPr>
          <w:rFonts w:ascii="Times New Roman" w:hAnsi="Times New Roman" w:cs="Times New Roman"/>
        </w:rPr>
      </w:pPr>
    </w:p>
    <w:p w14:paraId="3431C1EC"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F. GOOGLE HACKING / GOOGLE DORK</w:t>
      </w:r>
    </w:p>
    <w:p w14:paraId="73E94C1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gunakan</w:t>
      </w:r>
      <w:proofErr w:type="spellEnd"/>
      <w:r>
        <w:rPr>
          <w:rFonts w:ascii="Times New Roman" w:hAnsi="Times New Roman" w:cs="Times New Roman"/>
        </w:rPr>
        <w:t xml:space="preserve"> Google Dork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mempersempit</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pencarian</w:t>
      </w:r>
      <w:proofErr w:type="spellEnd"/>
      <w:r>
        <w:rPr>
          <w:rFonts w:ascii="Times New Roman" w:hAnsi="Times New Roman" w:cs="Times New Roman"/>
        </w:rPr>
        <w:t>.</w:t>
      </w:r>
    </w:p>
    <w:p w14:paraId="58198BB0"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Contoh</w:t>
      </w:r>
      <w:proofErr w:type="spellEnd"/>
      <w:r>
        <w:rPr>
          <w:rFonts w:ascii="Times New Roman" w:hAnsi="Times New Roman" w:cs="Times New Roman"/>
        </w:rPr>
        <w:t xml:space="preserve"> format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w:t>
      </w:r>
    </w:p>
    <w:p w14:paraId="6710BDB8" w14:textId="77777777" w:rsidR="00337DA7" w:rsidRDefault="00000000">
      <w:pPr>
        <w:spacing w:before="40" w:after="40" w:line="23" w:lineRule="atLeast"/>
        <w:ind w:left="432"/>
        <w:jc w:val="both"/>
        <w:rPr>
          <w:rFonts w:ascii="Times New Roman" w:hAnsi="Times New Roman" w:cs="Times New Roman"/>
        </w:rPr>
      </w:pPr>
      <w:proofErr w:type="spellStart"/>
      <w:r>
        <w:rPr>
          <w:rFonts w:ascii="Times New Roman" w:hAnsi="Times New Roman" w:cs="Times New Roman"/>
          <w:sz w:val="16"/>
        </w:rPr>
        <w:t>inurl</w:t>
      </w:r>
      <w:proofErr w:type="spellEnd"/>
      <w:r>
        <w:rPr>
          <w:rFonts w:ascii="Times New Roman" w:hAnsi="Times New Roman" w:cs="Times New Roman"/>
          <w:sz w:val="16"/>
        </w:rPr>
        <w:t>:/</w:t>
      </w:r>
      <w:proofErr w:type="spellStart"/>
      <w:r>
        <w:rPr>
          <w:rFonts w:ascii="Times New Roman" w:hAnsi="Times New Roman" w:cs="Times New Roman"/>
          <w:sz w:val="16"/>
        </w:rPr>
        <w:t>login.php</w:t>
      </w:r>
      <w:proofErr w:type="spellEnd"/>
    </w:p>
    <w:p w14:paraId="084B336F" w14:textId="77777777" w:rsidR="00337DA7" w:rsidRDefault="00000000">
      <w:pPr>
        <w:spacing w:before="40" w:after="40" w:line="23" w:lineRule="atLeast"/>
        <w:ind w:left="432"/>
        <w:jc w:val="both"/>
        <w:rPr>
          <w:rFonts w:ascii="Times New Roman" w:hAnsi="Times New Roman" w:cs="Times New Roman"/>
        </w:rPr>
      </w:pPr>
      <w:proofErr w:type="spellStart"/>
      <w:r>
        <w:rPr>
          <w:rFonts w:ascii="Times New Roman" w:hAnsi="Times New Roman" w:cs="Times New Roman"/>
          <w:sz w:val="16"/>
        </w:rPr>
        <w:t>inurl</w:t>
      </w:r>
      <w:proofErr w:type="spellEnd"/>
      <w:r>
        <w:rPr>
          <w:rFonts w:ascii="Times New Roman" w:hAnsi="Times New Roman" w:cs="Times New Roman"/>
          <w:sz w:val="16"/>
        </w:rPr>
        <w:t>:/administrator site:example.com</w:t>
      </w:r>
    </w:p>
    <w:p w14:paraId="4800D8E7" w14:textId="77777777" w:rsidR="00337DA7" w:rsidRDefault="00000000">
      <w:pPr>
        <w:spacing w:before="40" w:after="40" w:line="23" w:lineRule="atLeast"/>
        <w:ind w:left="432"/>
        <w:jc w:val="both"/>
        <w:rPr>
          <w:rFonts w:ascii="Times New Roman" w:hAnsi="Times New Roman" w:cs="Times New Roman"/>
        </w:rPr>
      </w:pPr>
      <w:r>
        <w:rPr>
          <w:rFonts w:ascii="Times New Roman" w:hAnsi="Times New Roman" w:cs="Times New Roman"/>
          <w:sz w:val="16"/>
        </w:rPr>
        <w:t>site:target.com</w:t>
      </w:r>
    </w:p>
    <w:p w14:paraId="638DFCDE" w14:textId="77777777" w:rsidR="00337DA7" w:rsidRDefault="00000000">
      <w:pPr>
        <w:spacing w:before="40" w:after="40" w:line="23" w:lineRule="atLeast"/>
        <w:ind w:left="432"/>
        <w:jc w:val="both"/>
        <w:rPr>
          <w:rFonts w:ascii="Times New Roman" w:hAnsi="Times New Roman" w:cs="Times New Roman"/>
        </w:rPr>
      </w:pPr>
      <w:proofErr w:type="spellStart"/>
      <w:r>
        <w:rPr>
          <w:rFonts w:ascii="Times New Roman" w:hAnsi="Times New Roman" w:cs="Times New Roman"/>
          <w:sz w:val="16"/>
        </w:rPr>
        <w:t>intitle:Network</w:t>
      </w:r>
      <w:proofErr w:type="spellEnd"/>
    </w:p>
    <w:p w14:paraId="592AC084" w14:textId="77777777" w:rsidR="00337DA7" w:rsidRDefault="00000000">
      <w:pPr>
        <w:spacing w:before="40" w:after="40" w:line="23" w:lineRule="atLeast"/>
        <w:ind w:left="432"/>
        <w:jc w:val="both"/>
        <w:rPr>
          <w:rFonts w:ascii="Times New Roman" w:hAnsi="Times New Roman" w:cs="Times New Roman"/>
        </w:rPr>
      </w:pPr>
      <w:proofErr w:type="spellStart"/>
      <w:r>
        <w:rPr>
          <w:rFonts w:ascii="Times New Roman" w:hAnsi="Times New Roman" w:cs="Times New Roman"/>
          <w:sz w:val="16"/>
        </w:rPr>
        <w:t>inurl</w:t>
      </w:r>
      <w:proofErr w:type="spellEnd"/>
      <w:r>
        <w:rPr>
          <w:rFonts w:ascii="Times New Roman" w:hAnsi="Times New Roman" w:cs="Times New Roman"/>
          <w:sz w:val="16"/>
        </w:rPr>
        <w:t>:/upload</w:t>
      </w:r>
    </w:p>
    <w:p w14:paraId="5828690F" w14:textId="77777777" w:rsidR="00337DA7" w:rsidRDefault="00000000">
      <w:pPr>
        <w:spacing w:before="40" w:after="40" w:line="23" w:lineRule="atLeast"/>
        <w:ind w:left="432"/>
        <w:jc w:val="both"/>
        <w:rPr>
          <w:rFonts w:ascii="Times New Roman" w:hAnsi="Times New Roman" w:cs="Times New Roman"/>
        </w:rPr>
      </w:pPr>
      <w:r>
        <w:rPr>
          <w:rFonts w:ascii="Times New Roman" w:hAnsi="Times New Roman" w:cs="Times New Roman"/>
          <w:sz w:val="16"/>
        </w:rPr>
        <w:t>related:example.com</w:t>
      </w:r>
    </w:p>
    <w:p w14:paraId="21534DE0" w14:textId="77777777" w:rsidR="00337DA7" w:rsidRDefault="00000000">
      <w:pPr>
        <w:spacing w:before="40" w:after="40" w:line="23" w:lineRule="atLeast"/>
        <w:ind w:left="432"/>
        <w:jc w:val="both"/>
        <w:rPr>
          <w:rFonts w:ascii="Times New Roman" w:hAnsi="Times New Roman" w:cs="Times New Roman"/>
        </w:rPr>
      </w:pPr>
      <w:proofErr w:type="spellStart"/>
      <w:r>
        <w:rPr>
          <w:rFonts w:ascii="Times New Roman" w:hAnsi="Times New Roman" w:cs="Times New Roman"/>
          <w:sz w:val="16"/>
        </w:rPr>
        <w:t>intext:"kata</w:t>
      </w:r>
      <w:proofErr w:type="spellEnd"/>
      <w:r>
        <w:rPr>
          <w:rFonts w:ascii="Times New Roman" w:hAnsi="Times New Roman" w:cs="Times New Roman"/>
          <w:sz w:val="16"/>
        </w:rPr>
        <w:t xml:space="preserve"> </w:t>
      </w:r>
      <w:proofErr w:type="spellStart"/>
      <w:r>
        <w:rPr>
          <w:rFonts w:ascii="Times New Roman" w:hAnsi="Times New Roman" w:cs="Times New Roman"/>
          <w:sz w:val="16"/>
        </w:rPr>
        <w:t>pencarian</w:t>
      </w:r>
      <w:proofErr w:type="spellEnd"/>
      <w:r>
        <w:rPr>
          <w:rFonts w:ascii="Times New Roman" w:hAnsi="Times New Roman" w:cs="Times New Roman"/>
          <w:sz w:val="16"/>
        </w:rPr>
        <w:t>"</w:t>
      </w:r>
    </w:p>
    <w:tbl>
      <w:tblPr>
        <w:tblStyle w:val="TableGrid"/>
        <w:tblW w:w="0" w:type="auto"/>
        <w:jc w:val="center"/>
        <w:tblLook w:val="04A0" w:firstRow="1" w:lastRow="0" w:firstColumn="1" w:lastColumn="0" w:noHBand="0" w:noVBand="1"/>
      </w:tblPr>
      <w:tblGrid>
        <w:gridCol w:w="452"/>
        <w:gridCol w:w="2731"/>
        <w:gridCol w:w="3486"/>
        <w:gridCol w:w="2902"/>
      </w:tblGrid>
      <w:tr w:rsidR="00A004D1" w14:paraId="64DE749A" w14:textId="77777777" w:rsidTr="00A004D1">
        <w:trPr>
          <w:jc w:val="center"/>
        </w:trPr>
        <w:tc>
          <w:tcPr>
            <w:tcW w:w="430" w:type="dxa"/>
            <w:shd w:val="clear" w:color="auto" w:fill="164368"/>
            <w:vAlign w:val="center"/>
          </w:tcPr>
          <w:p w14:paraId="13DF53A8" w14:textId="77777777" w:rsidR="00A004D1" w:rsidRDefault="00A004D1">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2505" w:type="dxa"/>
            <w:shd w:val="clear" w:color="auto" w:fill="164368"/>
            <w:vAlign w:val="center"/>
          </w:tcPr>
          <w:p w14:paraId="7999203B" w14:textId="77777777" w:rsidR="00A004D1" w:rsidRDefault="00A004D1">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Dork/Query yang </w:t>
            </w:r>
            <w:proofErr w:type="spellStart"/>
            <w:r>
              <w:rPr>
                <w:rFonts w:ascii="Times New Roman" w:hAnsi="Times New Roman" w:cs="Times New Roman"/>
                <w:b/>
                <w:color w:val="FFFFFF"/>
                <w:sz w:val="16"/>
              </w:rPr>
              <w:t>Digunakan</w:t>
            </w:r>
            <w:proofErr w:type="spellEnd"/>
          </w:p>
        </w:tc>
        <w:tc>
          <w:tcPr>
            <w:tcW w:w="3192" w:type="dxa"/>
            <w:shd w:val="clear" w:color="auto" w:fill="164368"/>
            <w:vAlign w:val="center"/>
          </w:tcPr>
          <w:p w14:paraId="02766D3A" w14:textId="77777777" w:rsidR="00A004D1" w:rsidRDefault="00A004D1">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Hasil yang </w:t>
            </w:r>
            <w:proofErr w:type="spellStart"/>
            <w:r>
              <w:rPr>
                <w:rFonts w:ascii="Times New Roman" w:hAnsi="Times New Roman" w:cs="Times New Roman"/>
                <w:b/>
                <w:color w:val="FFFFFF"/>
                <w:sz w:val="16"/>
              </w:rPr>
              <w:t>Ditemukan</w:t>
            </w:r>
            <w:proofErr w:type="spellEnd"/>
          </w:p>
        </w:tc>
        <w:tc>
          <w:tcPr>
            <w:tcW w:w="2660" w:type="dxa"/>
            <w:shd w:val="clear" w:color="auto" w:fill="164368"/>
            <w:vAlign w:val="center"/>
          </w:tcPr>
          <w:p w14:paraId="1448EBDE" w14:textId="77777777" w:rsidR="00A004D1" w:rsidRDefault="00A004D1">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A004D1" w14:paraId="03CAF09B" w14:textId="77777777" w:rsidTr="00A004D1">
        <w:trPr>
          <w:jc w:val="center"/>
        </w:trPr>
        <w:tc>
          <w:tcPr>
            <w:tcW w:w="430" w:type="dxa"/>
            <w:vAlign w:val="center"/>
          </w:tcPr>
          <w:p w14:paraId="452C17C7" w14:textId="77777777" w:rsidR="00A004D1" w:rsidRDefault="00A004D1">
            <w:pPr>
              <w:spacing w:before="40" w:after="40" w:line="23" w:lineRule="atLeast"/>
              <w:jc w:val="both"/>
              <w:rPr>
                <w:rFonts w:ascii="Times New Roman" w:hAnsi="Times New Roman" w:cs="Times New Roman"/>
              </w:rPr>
            </w:pPr>
            <w:r>
              <w:t>1</w:t>
            </w:r>
          </w:p>
        </w:tc>
        <w:tc>
          <w:tcPr>
            <w:tcW w:w="2505" w:type="dxa"/>
            <w:vAlign w:val="center"/>
          </w:tcPr>
          <w:p w14:paraId="47991358" w14:textId="07345409" w:rsidR="00A004D1" w:rsidRDefault="00A004D1">
            <w:pPr>
              <w:spacing w:before="40" w:after="40" w:line="23" w:lineRule="atLeast"/>
              <w:jc w:val="both"/>
              <w:rPr>
                <w:rFonts w:ascii="Times New Roman" w:hAnsi="Times New Roman" w:cs="Times New Roman"/>
              </w:rPr>
            </w:pPr>
            <w:proofErr w:type="spellStart"/>
            <w:r>
              <w:t>site:nyamankost.ours.web.id</w:t>
            </w:r>
            <w:proofErr w:type="spellEnd"/>
          </w:p>
        </w:tc>
        <w:tc>
          <w:tcPr>
            <w:tcW w:w="3192" w:type="dxa"/>
            <w:vAlign w:val="center"/>
          </w:tcPr>
          <w:p w14:paraId="5687FFF1" w14:textId="77777777" w:rsidR="00A004D1" w:rsidRDefault="00A004D1">
            <w:pPr>
              <w:spacing w:before="40" w:after="40" w:line="23" w:lineRule="atLeast"/>
              <w:jc w:val="both"/>
              <w:rPr>
                <w:rFonts w:ascii="Times New Roman" w:hAnsi="Times New Roman" w:cs="Times New Roman"/>
              </w:rPr>
            </w:pPr>
            <w:r>
              <w:t>Menampilkan halaman utama dan halaman login</w:t>
            </w:r>
          </w:p>
        </w:tc>
        <w:tc>
          <w:tcPr>
            <w:tcW w:w="2660" w:type="dxa"/>
            <w:vAlign w:val="center"/>
          </w:tcPr>
          <w:p w14:paraId="3A72ACBF" w14:textId="71174396" w:rsidR="00A004D1" w:rsidRDefault="00A004D1">
            <w:pPr>
              <w:spacing w:before="40" w:after="40" w:line="23" w:lineRule="atLeast"/>
              <w:jc w:val="both"/>
              <w:rPr>
                <w:rFonts w:ascii="Times New Roman" w:hAnsi="Times New Roman" w:cs="Times New Roman"/>
              </w:rPr>
            </w:pPr>
            <w:r w:rsidRPr="00B925D4">
              <w:drawing>
                <wp:inline distT="0" distB="0" distL="0" distR="0" wp14:anchorId="2488CB7A" wp14:editId="1D1BE48B">
                  <wp:extent cx="1624037" cy="1139483"/>
                  <wp:effectExtent l="0" t="0" r="0" b="3810"/>
                  <wp:docPr id="11007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8107" name=""/>
                          <pic:cNvPicPr/>
                        </pic:nvPicPr>
                        <pic:blipFill>
                          <a:blip r:embed="rId16"/>
                          <a:stretch>
                            <a:fillRect/>
                          </a:stretch>
                        </pic:blipFill>
                        <pic:spPr>
                          <a:xfrm>
                            <a:off x="0" y="0"/>
                            <a:ext cx="1638866" cy="1149888"/>
                          </a:xfrm>
                          <a:prstGeom prst="rect">
                            <a:avLst/>
                          </a:prstGeom>
                        </pic:spPr>
                      </pic:pic>
                    </a:graphicData>
                  </a:graphic>
                </wp:inline>
              </w:drawing>
            </w:r>
          </w:p>
        </w:tc>
      </w:tr>
      <w:tr w:rsidR="00A004D1" w14:paraId="7C0E29C8" w14:textId="77777777" w:rsidTr="00A004D1">
        <w:trPr>
          <w:jc w:val="center"/>
        </w:trPr>
        <w:tc>
          <w:tcPr>
            <w:tcW w:w="430" w:type="dxa"/>
            <w:vAlign w:val="center"/>
          </w:tcPr>
          <w:p w14:paraId="1B7D213C" w14:textId="77777777" w:rsidR="00A004D1" w:rsidRDefault="00A004D1">
            <w:pPr>
              <w:spacing w:before="40" w:after="40" w:line="23" w:lineRule="atLeast"/>
              <w:jc w:val="both"/>
              <w:rPr>
                <w:rFonts w:ascii="Times New Roman" w:hAnsi="Times New Roman" w:cs="Times New Roman"/>
              </w:rPr>
            </w:pPr>
            <w:r>
              <w:t>2</w:t>
            </w:r>
          </w:p>
        </w:tc>
        <w:tc>
          <w:tcPr>
            <w:tcW w:w="2505" w:type="dxa"/>
            <w:vAlign w:val="center"/>
          </w:tcPr>
          <w:p w14:paraId="2A70B3BE" w14:textId="7D889623" w:rsidR="00A004D1" w:rsidRDefault="00A004D1">
            <w:pPr>
              <w:spacing w:before="40" w:after="40" w:line="23" w:lineRule="atLeast"/>
              <w:jc w:val="both"/>
              <w:rPr>
                <w:rFonts w:ascii="Times New Roman" w:hAnsi="Times New Roman" w:cs="Times New Roman"/>
              </w:rPr>
            </w:pPr>
            <w:proofErr w:type="spellStart"/>
            <w:r>
              <w:t>inurl</w:t>
            </w:r>
            <w:proofErr w:type="spellEnd"/>
            <w:r>
              <w:t xml:space="preserve">:/login </w:t>
            </w:r>
            <w:proofErr w:type="spellStart"/>
            <w:r>
              <w:t>site:nyamankost.ours.web.id</w:t>
            </w:r>
            <w:proofErr w:type="spellEnd"/>
          </w:p>
        </w:tc>
        <w:tc>
          <w:tcPr>
            <w:tcW w:w="3192" w:type="dxa"/>
            <w:vAlign w:val="center"/>
          </w:tcPr>
          <w:p w14:paraId="40AC5BA9" w14:textId="283B99EE" w:rsidR="00A004D1" w:rsidRDefault="00A004D1">
            <w:pPr>
              <w:spacing w:before="40" w:after="40" w:line="23" w:lineRule="atLeast"/>
              <w:jc w:val="both"/>
              <w:rPr>
                <w:rFonts w:ascii="Times New Roman" w:hAnsi="Times New Roman" w:cs="Times New Roman"/>
              </w:rPr>
            </w:pPr>
            <w:r>
              <w:t xml:space="preserve">https://nyamankost.ours.web.id/login </w:t>
            </w:r>
            <w:proofErr w:type="spellStart"/>
            <w:r>
              <w:t>ditemukan</w:t>
            </w:r>
            <w:proofErr w:type="spellEnd"/>
          </w:p>
        </w:tc>
        <w:tc>
          <w:tcPr>
            <w:tcW w:w="2660" w:type="dxa"/>
            <w:vAlign w:val="center"/>
          </w:tcPr>
          <w:p w14:paraId="2F4541DB" w14:textId="503DE6B9" w:rsidR="00A004D1" w:rsidRDefault="00A004D1">
            <w:pPr>
              <w:spacing w:before="40" w:after="40" w:line="23" w:lineRule="atLeast"/>
              <w:jc w:val="both"/>
              <w:rPr>
                <w:rFonts w:ascii="Times New Roman" w:hAnsi="Times New Roman" w:cs="Times New Roman"/>
              </w:rPr>
            </w:pPr>
            <w:r w:rsidRPr="00B436EB">
              <w:drawing>
                <wp:inline distT="0" distB="0" distL="0" distR="0" wp14:anchorId="71C92CBB" wp14:editId="12040065">
                  <wp:extent cx="1705760" cy="1090246"/>
                  <wp:effectExtent l="0" t="0" r="0" b="0"/>
                  <wp:docPr id="170856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1194" name=""/>
                          <pic:cNvPicPr/>
                        </pic:nvPicPr>
                        <pic:blipFill>
                          <a:blip r:embed="rId17"/>
                          <a:stretch>
                            <a:fillRect/>
                          </a:stretch>
                        </pic:blipFill>
                        <pic:spPr>
                          <a:xfrm>
                            <a:off x="0" y="0"/>
                            <a:ext cx="1724894" cy="1102476"/>
                          </a:xfrm>
                          <a:prstGeom prst="rect">
                            <a:avLst/>
                          </a:prstGeom>
                        </pic:spPr>
                      </pic:pic>
                    </a:graphicData>
                  </a:graphic>
                </wp:inline>
              </w:drawing>
            </w:r>
          </w:p>
        </w:tc>
      </w:tr>
      <w:tr w:rsidR="00A004D1" w14:paraId="721C705D" w14:textId="77777777" w:rsidTr="00A004D1">
        <w:trPr>
          <w:jc w:val="center"/>
        </w:trPr>
        <w:tc>
          <w:tcPr>
            <w:tcW w:w="430" w:type="dxa"/>
            <w:vAlign w:val="center"/>
          </w:tcPr>
          <w:p w14:paraId="4665C7FB" w14:textId="77777777" w:rsidR="00A004D1" w:rsidRDefault="00A004D1">
            <w:pPr>
              <w:spacing w:before="40" w:after="40" w:line="23" w:lineRule="atLeast"/>
              <w:jc w:val="both"/>
              <w:rPr>
                <w:rFonts w:ascii="Times New Roman" w:hAnsi="Times New Roman" w:cs="Times New Roman"/>
              </w:rPr>
            </w:pPr>
            <w:r>
              <w:t>3</w:t>
            </w:r>
          </w:p>
        </w:tc>
        <w:tc>
          <w:tcPr>
            <w:tcW w:w="2505" w:type="dxa"/>
            <w:vAlign w:val="center"/>
          </w:tcPr>
          <w:p w14:paraId="49B5B86E" w14:textId="7BF4B7BE" w:rsidR="00A004D1" w:rsidRDefault="00A004D1">
            <w:pPr>
              <w:spacing w:before="40" w:after="40" w:line="23" w:lineRule="atLeast"/>
              <w:jc w:val="both"/>
              <w:rPr>
                <w:rFonts w:ascii="Times New Roman" w:hAnsi="Times New Roman" w:cs="Times New Roman"/>
              </w:rPr>
            </w:pPr>
            <w:r>
              <w:t>intitle:"</w:t>
            </w:r>
            <w:proofErr w:type="spellStart"/>
            <w:r>
              <w:t>nyamankost</w:t>
            </w:r>
            <w:proofErr w:type="spellEnd"/>
            <w:r>
              <w:t>" inurl:admin</w:t>
            </w:r>
          </w:p>
        </w:tc>
        <w:tc>
          <w:tcPr>
            <w:tcW w:w="3192" w:type="dxa"/>
            <w:vAlign w:val="center"/>
          </w:tcPr>
          <w:p w14:paraId="5B714267" w14:textId="77777777" w:rsidR="00A004D1" w:rsidRDefault="00A004D1">
            <w:pPr>
              <w:spacing w:before="40" w:after="40" w:line="23" w:lineRule="atLeast"/>
              <w:jc w:val="both"/>
              <w:rPr>
                <w:rFonts w:ascii="Times New Roman" w:hAnsi="Times New Roman" w:cs="Times New Roman"/>
              </w:rPr>
            </w:pPr>
            <w:r>
              <w:t>Tidak ada hasil relevan</w:t>
            </w:r>
          </w:p>
        </w:tc>
        <w:tc>
          <w:tcPr>
            <w:tcW w:w="2660" w:type="dxa"/>
            <w:vAlign w:val="center"/>
          </w:tcPr>
          <w:p w14:paraId="230D5F95" w14:textId="68CD1DF8" w:rsidR="00A004D1" w:rsidRDefault="00A004D1">
            <w:pPr>
              <w:spacing w:before="40" w:after="40" w:line="23" w:lineRule="atLeast"/>
              <w:jc w:val="both"/>
              <w:rPr>
                <w:rFonts w:ascii="Times New Roman" w:hAnsi="Times New Roman" w:cs="Times New Roman"/>
              </w:rPr>
            </w:pPr>
            <w:r>
              <w:rPr>
                <w:noProof/>
              </w:rPr>
              <w:drawing>
                <wp:inline distT="0" distB="0" distL="0" distR="0" wp14:anchorId="16D3023B" wp14:editId="224A5996">
                  <wp:extent cx="1678868" cy="822960"/>
                  <wp:effectExtent l="0" t="0" r="0" b="0"/>
                  <wp:docPr id="137275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98817" cy="832739"/>
                          </a:xfrm>
                          <a:prstGeom prst="rect">
                            <a:avLst/>
                          </a:prstGeom>
                          <a:noFill/>
                        </pic:spPr>
                      </pic:pic>
                    </a:graphicData>
                  </a:graphic>
                </wp:inline>
              </w:drawing>
            </w:r>
          </w:p>
        </w:tc>
      </w:tr>
      <w:tr w:rsidR="00A004D1" w14:paraId="10839F20" w14:textId="77777777" w:rsidTr="00A004D1">
        <w:trPr>
          <w:jc w:val="center"/>
        </w:trPr>
        <w:tc>
          <w:tcPr>
            <w:tcW w:w="430" w:type="dxa"/>
            <w:vAlign w:val="center"/>
          </w:tcPr>
          <w:p w14:paraId="480F8889" w14:textId="77777777" w:rsidR="00A004D1" w:rsidRDefault="00A004D1">
            <w:pPr>
              <w:spacing w:before="40" w:after="40" w:line="23" w:lineRule="atLeast"/>
              <w:jc w:val="both"/>
              <w:rPr>
                <w:rFonts w:ascii="Times New Roman" w:hAnsi="Times New Roman" w:cs="Times New Roman"/>
              </w:rPr>
            </w:pPr>
            <w:r>
              <w:t>4</w:t>
            </w:r>
          </w:p>
        </w:tc>
        <w:tc>
          <w:tcPr>
            <w:tcW w:w="2505" w:type="dxa"/>
            <w:vAlign w:val="center"/>
          </w:tcPr>
          <w:p w14:paraId="16F5C737" w14:textId="7639FE1D" w:rsidR="00A004D1" w:rsidRDefault="00A004D1">
            <w:pPr>
              <w:spacing w:before="40" w:after="40" w:line="23" w:lineRule="atLeast"/>
              <w:jc w:val="both"/>
              <w:rPr>
                <w:rFonts w:ascii="Times New Roman" w:hAnsi="Times New Roman" w:cs="Times New Roman"/>
              </w:rPr>
            </w:pPr>
            <w:proofErr w:type="spellStart"/>
            <w:r>
              <w:t>site:nyamankost.ours.web.id</w:t>
            </w:r>
            <w:proofErr w:type="spellEnd"/>
            <w:r>
              <w:t xml:space="preserve"> filetype:php</w:t>
            </w:r>
          </w:p>
        </w:tc>
        <w:tc>
          <w:tcPr>
            <w:tcW w:w="3192" w:type="dxa"/>
            <w:vAlign w:val="center"/>
          </w:tcPr>
          <w:p w14:paraId="6DE83B7B" w14:textId="77777777" w:rsidR="00A004D1" w:rsidRDefault="00A004D1">
            <w:pPr>
              <w:spacing w:before="40" w:after="40" w:line="23" w:lineRule="atLeast"/>
              <w:jc w:val="both"/>
              <w:rPr>
                <w:rFonts w:ascii="Times New Roman" w:hAnsi="Times New Roman" w:cs="Times New Roman"/>
              </w:rPr>
            </w:pPr>
            <w:r>
              <w:t>Beberapa file .php terdeteksi</w:t>
            </w:r>
          </w:p>
        </w:tc>
        <w:tc>
          <w:tcPr>
            <w:tcW w:w="2660" w:type="dxa"/>
            <w:vAlign w:val="center"/>
          </w:tcPr>
          <w:p w14:paraId="013EC7DC" w14:textId="12FBFAE0" w:rsidR="00A004D1" w:rsidRDefault="00A004D1">
            <w:pPr>
              <w:spacing w:before="40" w:after="40" w:line="23" w:lineRule="atLeast"/>
              <w:jc w:val="both"/>
              <w:rPr>
                <w:rFonts w:ascii="Times New Roman" w:hAnsi="Times New Roman" w:cs="Times New Roman"/>
              </w:rPr>
            </w:pPr>
            <w:r w:rsidRPr="00B925D4">
              <w:rPr>
                <w:rFonts w:ascii="Times New Roman" w:hAnsi="Times New Roman" w:cs="Times New Roman"/>
              </w:rPr>
              <w:drawing>
                <wp:inline distT="0" distB="0" distL="0" distR="0" wp14:anchorId="67D41BB8" wp14:editId="71E4595E">
                  <wp:extent cx="1675340" cy="1280160"/>
                  <wp:effectExtent l="0" t="0" r="1270" b="0"/>
                  <wp:docPr id="76828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0353" name=""/>
                          <pic:cNvPicPr/>
                        </pic:nvPicPr>
                        <pic:blipFill>
                          <a:blip r:embed="rId19"/>
                          <a:stretch>
                            <a:fillRect/>
                          </a:stretch>
                        </pic:blipFill>
                        <pic:spPr>
                          <a:xfrm>
                            <a:off x="0" y="0"/>
                            <a:ext cx="1688299" cy="1290062"/>
                          </a:xfrm>
                          <a:prstGeom prst="rect">
                            <a:avLst/>
                          </a:prstGeom>
                        </pic:spPr>
                      </pic:pic>
                    </a:graphicData>
                  </a:graphic>
                </wp:inline>
              </w:drawing>
            </w:r>
          </w:p>
        </w:tc>
      </w:tr>
      <w:tr w:rsidR="00A004D1" w14:paraId="7837792D" w14:textId="77777777" w:rsidTr="00A004D1">
        <w:trPr>
          <w:jc w:val="center"/>
        </w:trPr>
        <w:tc>
          <w:tcPr>
            <w:tcW w:w="430" w:type="dxa"/>
            <w:vAlign w:val="center"/>
          </w:tcPr>
          <w:p w14:paraId="247C42C7" w14:textId="77777777" w:rsidR="00A004D1" w:rsidRDefault="00A004D1">
            <w:pPr>
              <w:spacing w:before="40" w:after="40" w:line="23" w:lineRule="atLeast"/>
              <w:jc w:val="both"/>
              <w:rPr>
                <w:rFonts w:ascii="Times New Roman" w:hAnsi="Times New Roman" w:cs="Times New Roman"/>
              </w:rPr>
            </w:pPr>
            <w:r>
              <w:t>5</w:t>
            </w:r>
          </w:p>
        </w:tc>
        <w:tc>
          <w:tcPr>
            <w:tcW w:w="2505" w:type="dxa"/>
            <w:vAlign w:val="center"/>
          </w:tcPr>
          <w:p w14:paraId="4E1A8FF4" w14:textId="29D695BF" w:rsidR="00A004D1" w:rsidRDefault="00A004D1">
            <w:pPr>
              <w:spacing w:before="40" w:after="40" w:line="23" w:lineRule="atLeast"/>
              <w:jc w:val="both"/>
              <w:rPr>
                <w:rFonts w:ascii="Times New Roman" w:hAnsi="Times New Roman" w:cs="Times New Roman"/>
              </w:rPr>
            </w:pPr>
            <w:r>
              <w:t>intext:"</w:t>
            </w:r>
            <w:proofErr w:type="spellStart"/>
            <w:r>
              <w:t>nyamankost</w:t>
            </w:r>
            <w:proofErr w:type="spellEnd"/>
            <w:r>
              <w:t>" inurl:upload</w:t>
            </w:r>
          </w:p>
        </w:tc>
        <w:tc>
          <w:tcPr>
            <w:tcW w:w="3192" w:type="dxa"/>
            <w:vAlign w:val="center"/>
          </w:tcPr>
          <w:p w14:paraId="6C115E4D" w14:textId="77777777" w:rsidR="00A004D1" w:rsidRDefault="00A004D1">
            <w:pPr>
              <w:spacing w:before="40" w:after="40" w:line="23" w:lineRule="atLeast"/>
              <w:jc w:val="both"/>
              <w:rPr>
                <w:rFonts w:ascii="Times New Roman" w:hAnsi="Times New Roman" w:cs="Times New Roman"/>
              </w:rPr>
            </w:pPr>
            <w:r>
              <w:t>Tidak ditemukan halaman upload publik</w:t>
            </w:r>
          </w:p>
        </w:tc>
        <w:tc>
          <w:tcPr>
            <w:tcW w:w="2660" w:type="dxa"/>
            <w:vAlign w:val="center"/>
          </w:tcPr>
          <w:p w14:paraId="715BA7EE" w14:textId="7E5C9BD2" w:rsidR="00A004D1" w:rsidRDefault="00A004D1">
            <w:pPr>
              <w:spacing w:before="40" w:after="40" w:line="23" w:lineRule="atLeast"/>
              <w:jc w:val="both"/>
              <w:rPr>
                <w:rFonts w:ascii="Times New Roman" w:hAnsi="Times New Roman" w:cs="Times New Roman"/>
              </w:rPr>
            </w:pPr>
            <w:r w:rsidRPr="00B925D4">
              <w:rPr>
                <w:rFonts w:ascii="Times New Roman" w:hAnsi="Times New Roman" w:cs="Times New Roman"/>
              </w:rPr>
              <w:drawing>
                <wp:inline distT="0" distB="0" distL="0" distR="0" wp14:anchorId="41D2B236" wp14:editId="3317F209">
                  <wp:extent cx="1668703" cy="1132450"/>
                  <wp:effectExtent l="0" t="0" r="8255" b="0"/>
                  <wp:docPr id="93530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01868" name=""/>
                          <pic:cNvPicPr/>
                        </pic:nvPicPr>
                        <pic:blipFill>
                          <a:blip r:embed="rId20"/>
                          <a:stretch>
                            <a:fillRect/>
                          </a:stretch>
                        </pic:blipFill>
                        <pic:spPr>
                          <a:xfrm>
                            <a:off x="0" y="0"/>
                            <a:ext cx="1679803" cy="1139983"/>
                          </a:xfrm>
                          <a:prstGeom prst="rect">
                            <a:avLst/>
                          </a:prstGeom>
                        </pic:spPr>
                      </pic:pic>
                    </a:graphicData>
                  </a:graphic>
                </wp:inline>
              </w:drawing>
            </w:r>
          </w:p>
        </w:tc>
      </w:tr>
    </w:tbl>
    <w:p w14:paraId="225DBCD3" w14:textId="049A4E9B" w:rsidR="00A004D1" w:rsidRPr="002634CF" w:rsidRDefault="00A004D1">
      <w:pPr>
        <w:pStyle w:val="Heading1"/>
        <w:spacing w:before="40" w:after="40" w:line="23" w:lineRule="atLeast"/>
        <w:jc w:val="both"/>
        <w:rPr>
          <w:rFonts w:ascii="Times New Roman" w:hAnsi="Times New Roman" w:cs="Times New Roman"/>
          <w:b w:val="0"/>
          <w:bCs w:val="0"/>
          <w:color w:val="000000" w:themeColor="text1"/>
          <w:sz w:val="20"/>
          <w:szCs w:val="20"/>
        </w:rPr>
      </w:pPr>
      <w:proofErr w:type="spellStart"/>
      <w:r w:rsidRPr="002634CF">
        <w:rPr>
          <w:rFonts w:ascii="Times New Roman" w:hAnsi="Times New Roman" w:cs="Times New Roman"/>
          <w:b w:val="0"/>
          <w:bCs w:val="0"/>
          <w:color w:val="000000" w:themeColor="text1"/>
          <w:sz w:val="20"/>
          <w:szCs w:val="20"/>
        </w:rPr>
        <w:t>Catatan</w:t>
      </w:r>
      <w:proofErr w:type="spellEnd"/>
      <w:r w:rsidRPr="002634CF">
        <w:rPr>
          <w:rFonts w:ascii="Times New Roman" w:hAnsi="Times New Roman" w:cs="Times New Roman"/>
          <w:b w:val="0"/>
          <w:bCs w:val="0"/>
          <w:color w:val="000000" w:themeColor="text1"/>
          <w:sz w:val="20"/>
          <w:szCs w:val="20"/>
        </w:rPr>
        <w:t xml:space="preserve"> :</w:t>
      </w:r>
    </w:p>
    <w:p w14:paraId="13180B53" w14:textId="2D3D940B" w:rsidR="00A004D1" w:rsidRPr="00A004D1" w:rsidRDefault="00A004D1" w:rsidP="00A004D1">
      <w:proofErr w:type="spellStart"/>
      <w:r w:rsidRPr="00A004D1">
        <w:t>Seluruh</w:t>
      </w:r>
      <w:proofErr w:type="spellEnd"/>
      <w:r w:rsidRPr="00A004D1">
        <w:t xml:space="preserve"> </w:t>
      </w:r>
      <w:proofErr w:type="spellStart"/>
      <w:r w:rsidRPr="00A004D1">
        <w:t>pencarian</w:t>
      </w:r>
      <w:proofErr w:type="spellEnd"/>
      <w:r w:rsidRPr="00A004D1">
        <w:t xml:space="preserve"> site: dan </w:t>
      </w:r>
      <w:proofErr w:type="spellStart"/>
      <w:r w:rsidRPr="00A004D1">
        <w:t>kombinasi</w:t>
      </w:r>
      <w:proofErr w:type="spellEnd"/>
      <w:r w:rsidRPr="00A004D1">
        <w:t xml:space="preserve"> Google Dork </w:t>
      </w:r>
      <w:proofErr w:type="spellStart"/>
      <w:r w:rsidRPr="00A004D1">
        <w:t>terhadap</w:t>
      </w:r>
      <w:proofErr w:type="spellEnd"/>
      <w:r w:rsidRPr="00A004D1">
        <w:t xml:space="preserve"> nyamankost.ours.web.id </w:t>
      </w:r>
      <w:proofErr w:type="spellStart"/>
      <w:r w:rsidRPr="00A004D1">
        <w:t>tidak</w:t>
      </w:r>
      <w:proofErr w:type="spellEnd"/>
      <w:r w:rsidRPr="00A004D1">
        <w:t xml:space="preserve"> </w:t>
      </w:r>
      <w:proofErr w:type="spellStart"/>
      <w:r w:rsidRPr="00A004D1">
        <w:t>menghasilkan</w:t>
      </w:r>
      <w:proofErr w:type="spellEnd"/>
      <w:r w:rsidRPr="00A004D1">
        <w:t xml:space="preserve"> </w:t>
      </w:r>
      <w:proofErr w:type="spellStart"/>
      <w:r w:rsidRPr="00A004D1">
        <w:t>satu</w:t>
      </w:r>
      <w:proofErr w:type="spellEnd"/>
      <w:r w:rsidRPr="00A004D1">
        <w:t xml:space="preserve"> pun </w:t>
      </w:r>
      <w:proofErr w:type="spellStart"/>
      <w:r w:rsidRPr="00A004D1">
        <w:t>dokumen</w:t>
      </w:r>
      <w:proofErr w:type="spellEnd"/>
      <w:r w:rsidRPr="00A004D1">
        <w:t xml:space="preserve"> ter-index, </w:t>
      </w:r>
      <w:proofErr w:type="spellStart"/>
      <w:r w:rsidRPr="00A004D1">
        <w:t>mengindikasikan</w:t>
      </w:r>
      <w:proofErr w:type="spellEnd"/>
      <w:r w:rsidRPr="00A004D1">
        <w:t xml:space="preserve"> domain </w:t>
      </w:r>
      <w:proofErr w:type="spellStart"/>
      <w:r w:rsidRPr="00A004D1">
        <w:t>belum</w:t>
      </w:r>
      <w:proofErr w:type="spellEnd"/>
      <w:r w:rsidRPr="00A004D1">
        <w:t xml:space="preserve"> di-crawl oleh Google (</w:t>
      </w:r>
      <w:proofErr w:type="spellStart"/>
      <w:r w:rsidRPr="00A004D1">
        <w:t>kemungkinan</w:t>
      </w:r>
      <w:proofErr w:type="spellEnd"/>
      <w:r w:rsidRPr="00A004D1">
        <w:t xml:space="preserve"> </w:t>
      </w:r>
      <w:proofErr w:type="spellStart"/>
      <w:r w:rsidRPr="00A004D1">
        <w:t>karena</w:t>
      </w:r>
      <w:proofErr w:type="spellEnd"/>
      <w:r w:rsidRPr="00A004D1">
        <w:t xml:space="preserve"> </w:t>
      </w:r>
      <w:proofErr w:type="spellStart"/>
      <w:r w:rsidRPr="00A004D1">
        <w:t>usia</w:t>
      </w:r>
      <w:proofErr w:type="spellEnd"/>
      <w:r w:rsidRPr="00A004D1">
        <w:t xml:space="preserve"> domain yang </w:t>
      </w:r>
      <w:proofErr w:type="spellStart"/>
      <w:r w:rsidRPr="00A004D1">
        <w:t>masih</w:t>
      </w:r>
      <w:proofErr w:type="spellEnd"/>
      <w:r w:rsidRPr="00A004D1">
        <w:t xml:space="preserve"> </w:t>
      </w:r>
      <w:proofErr w:type="spellStart"/>
      <w:r w:rsidRPr="00A004D1">
        <w:t>baru</w:t>
      </w:r>
      <w:proofErr w:type="spellEnd"/>
      <w:r w:rsidRPr="00A004D1">
        <w:t xml:space="preserve">, per WHOIS </w:t>
      </w:r>
      <w:proofErr w:type="spellStart"/>
      <w:r w:rsidRPr="00A004D1">
        <w:t>terdaftar</w:t>
      </w:r>
      <w:proofErr w:type="spellEnd"/>
      <w:r w:rsidRPr="00A004D1">
        <w:t xml:space="preserve"> </w:t>
      </w:r>
      <w:proofErr w:type="spellStart"/>
      <w:r w:rsidRPr="00A004D1">
        <w:t>Desember</w:t>
      </w:r>
      <w:proofErr w:type="spellEnd"/>
      <w:r w:rsidRPr="00A004D1">
        <w:t xml:space="preserve"> 2025). </w:t>
      </w:r>
      <w:proofErr w:type="spellStart"/>
      <w:r w:rsidRPr="00A004D1">
        <w:t>Temuan</w:t>
      </w:r>
      <w:proofErr w:type="spellEnd"/>
      <w:r w:rsidRPr="00A004D1">
        <w:t xml:space="preserve"> </w:t>
      </w:r>
      <w:proofErr w:type="spellStart"/>
      <w:r w:rsidRPr="00A004D1">
        <w:t>ini</w:t>
      </w:r>
      <w:proofErr w:type="spellEnd"/>
      <w:r w:rsidRPr="00A004D1">
        <w:t xml:space="preserve"> </w:t>
      </w:r>
      <w:proofErr w:type="spellStart"/>
      <w:r w:rsidRPr="00A004D1">
        <w:t>penting</w:t>
      </w:r>
      <w:proofErr w:type="spellEnd"/>
      <w:r w:rsidRPr="00A004D1">
        <w:t xml:space="preserve">: </w:t>
      </w:r>
      <w:proofErr w:type="spellStart"/>
      <w:r w:rsidRPr="00A004D1">
        <w:t>artinya</w:t>
      </w:r>
      <w:proofErr w:type="spellEnd"/>
      <w:r w:rsidRPr="00A004D1">
        <w:t xml:space="preserve"> passive reconnaissance </w:t>
      </w:r>
      <w:proofErr w:type="spellStart"/>
      <w:r w:rsidRPr="00A004D1">
        <w:t>berbasis</w:t>
      </w:r>
      <w:proofErr w:type="spellEnd"/>
      <w:r w:rsidRPr="00A004D1">
        <w:t xml:space="preserve"> search engine </w:t>
      </w:r>
      <w:proofErr w:type="spellStart"/>
      <w:r w:rsidRPr="00A004D1">
        <w:t>tidak</w:t>
      </w:r>
      <w:proofErr w:type="spellEnd"/>
      <w:r w:rsidRPr="00A004D1">
        <w:t xml:space="preserve"> </w:t>
      </w:r>
      <w:proofErr w:type="spellStart"/>
      <w:r w:rsidRPr="00A004D1">
        <w:t>efektif</w:t>
      </w:r>
      <w:proofErr w:type="spellEnd"/>
      <w:r w:rsidRPr="00A004D1">
        <w:t xml:space="preserve"> </w:t>
      </w:r>
      <w:proofErr w:type="spellStart"/>
      <w:r w:rsidRPr="00A004D1">
        <w:t>untuk</w:t>
      </w:r>
      <w:proofErr w:type="spellEnd"/>
      <w:r w:rsidRPr="00A004D1">
        <w:t xml:space="preserve"> target </w:t>
      </w:r>
      <w:proofErr w:type="spellStart"/>
      <w:r w:rsidRPr="00A004D1">
        <w:t>ini</w:t>
      </w:r>
      <w:proofErr w:type="spellEnd"/>
      <w:r w:rsidRPr="00A004D1">
        <w:t xml:space="preserve">, dan </w:t>
      </w:r>
      <w:proofErr w:type="spellStart"/>
      <w:r w:rsidRPr="00A004D1">
        <w:t>teknik</w:t>
      </w:r>
      <w:proofErr w:type="spellEnd"/>
      <w:r w:rsidRPr="00A004D1">
        <w:t xml:space="preserve"> yang </w:t>
      </w:r>
      <w:proofErr w:type="spellStart"/>
      <w:r w:rsidRPr="00A004D1">
        <w:t>lebih</w:t>
      </w:r>
      <w:proofErr w:type="spellEnd"/>
      <w:r w:rsidRPr="00A004D1">
        <w:t xml:space="preserve"> </w:t>
      </w:r>
      <w:proofErr w:type="spellStart"/>
      <w:r w:rsidRPr="00A004D1">
        <w:t>relevan</w:t>
      </w:r>
      <w:proofErr w:type="spellEnd"/>
      <w:r w:rsidRPr="00A004D1">
        <w:t xml:space="preserve"> </w:t>
      </w:r>
      <w:proofErr w:type="spellStart"/>
      <w:r w:rsidRPr="00A004D1">
        <w:t>untuk</w:t>
      </w:r>
      <w:proofErr w:type="spellEnd"/>
      <w:r w:rsidRPr="00A004D1">
        <w:t xml:space="preserve"> </w:t>
      </w:r>
      <w:proofErr w:type="spellStart"/>
      <w:r w:rsidRPr="00A004D1">
        <w:t>tahap</w:t>
      </w:r>
      <w:proofErr w:type="spellEnd"/>
      <w:r w:rsidRPr="00A004D1">
        <w:t xml:space="preserve"> </w:t>
      </w:r>
      <w:proofErr w:type="spellStart"/>
      <w:r w:rsidRPr="00A004D1">
        <w:t>selanjutnya</w:t>
      </w:r>
      <w:proofErr w:type="spellEnd"/>
      <w:r w:rsidRPr="00A004D1">
        <w:t xml:space="preserve"> </w:t>
      </w:r>
      <w:proofErr w:type="spellStart"/>
      <w:r w:rsidRPr="00A004D1">
        <w:t>adalah</w:t>
      </w:r>
      <w:proofErr w:type="spellEnd"/>
      <w:r w:rsidRPr="00A004D1">
        <w:t xml:space="preserve"> direct reconnaissance </w:t>
      </w:r>
      <w:proofErr w:type="spellStart"/>
      <w:r w:rsidRPr="00A004D1">
        <w:t>seperti</w:t>
      </w:r>
      <w:proofErr w:type="spellEnd"/>
      <w:r w:rsidRPr="00A004D1">
        <w:t xml:space="preserve"> Directory/File Enumeration (</w:t>
      </w:r>
      <w:proofErr w:type="spellStart"/>
      <w:r w:rsidRPr="00A004D1">
        <w:t>DirBuster</w:t>
      </w:r>
      <w:proofErr w:type="spellEnd"/>
      <w:r w:rsidRPr="00A004D1">
        <w:t xml:space="preserve">) dan crawling </w:t>
      </w:r>
      <w:proofErr w:type="spellStart"/>
      <w:r w:rsidRPr="00A004D1">
        <w:t>langsung</w:t>
      </w:r>
      <w:proofErr w:type="spellEnd"/>
      <w:r w:rsidRPr="00A004D1">
        <w:t xml:space="preserve"> (</w:t>
      </w:r>
      <w:proofErr w:type="spellStart"/>
      <w:r w:rsidRPr="00A004D1">
        <w:t>Hakrawler</w:t>
      </w:r>
      <w:proofErr w:type="spellEnd"/>
      <w:r w:rsidRPr="00A004D1">
        <w:t xml:space="preserve">), </w:t>
      </w:r>
      <w:proofErr w:type="spellStart"/>
      <w:r w:rsidRPr="00A004D1">
        <w:t>karena</w:t>
      </w:r>
      <w:proofErr w:type="spellEnd"/>
      <w:r w:rsidRPr="00A004D1">
        <w:t xml:space="preserve"> </w:t>
      </w:r>
      <w:proofErr w:type="spellStart"/>
      <w:r w:rsidRPr="00A004D1">
        <w:t>keduanya</w:t>
      </w:r>
      <w:proofErr w:type="spellEnd"/>
      <w:r w:rsidRPr="00A004D1">
        <w:t xml:space="preserve"> </w:t>
      </w:r>
      <w:proofErr w:type="spellStart"/>
      <w:r w:rsidRPr="00A004D1">
        <w:t>tidak</w:t>
      </w:r>
      <w:proofErr w:type="spellEnd"/>
      <w:r w:rsidRPr="00A004D1">
        <w:t xml:space="preserve"> </w:t>
      </w:r>
      <w:proofErr w:type="spellStart"/>
      <w:r w:rsidRPr="00A004D1">
        <w:t>bergantung</w:t>
      </w:r>
      <w:proofErr w:type="spellEnd"/>
      <w:r w:rsidRPr="00A004D1">
        <w:t xml:space="preserve"> pada index Google.</w:t>
      </w:r>
    </w:p>
    <w:p w14:paraId="425B569A" w14:textId="5989B600"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lastRenderedPageBreak/>
        <w:t>G. GOOGLE HACKING DATABASE (GHDB)</w:t>
      </w:r>
    </w:p>
    <w:p w14:paraId="45162351"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cari</w:t>
      </w:r>
      <w:proofErr w:type="spellEnd"/>
      <w:r>
        <w:rPr>
          <w:rFonts w:ascii="Times New Roman" w:hAnsi="Times New Roman" w:cs="Times New Roman"/>
        </w:rPr>
        <w:t xml:space="preserve"> dork yang </w:t>
      </w:r>
      <w:proofErr w:type="spellStart"/>
      <w:r>
        <w:rPr>
          <w:rFonts w:ascii="Times New Roman" w:hAnsi="Times New Roman" w:cs="Times New Roman"/>
        </w:rPr>
        <w:t>relevan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Google Hacking Database dan </w:t>
      </w:r>
      <w:proofErr w:type="spellStart"/>
      <w:r>
        <w:rPr>
          <w:rFonts w:ascii="Times New Roman" w:hAnsi="Times New Roman" w:cs="Times New Roman"/>
        </w:rPr>
        <w:t>catat</w:t>
      </w:r>
      <w:proofErr w:type="spellEnd"/>
      <w:r>
        <w:rPr>
          <w:rFonts w:ascii="Times New Roman" w:hAnsi="Times New Roman" w:cs="Times New Roman"/>
        </w:rPr>
        <w:t xml:space="preserve"> dork yang </w:t>
      </w:r>
      <w:proofErr w:type="spellStart"/>
      <w:r>
        <w:rPr>
          <w:rFonts w:ascii="Times New Roman" w:hAnsi="Times New Roman" w:cs="Times New Roman"/>
        </w:rPr>
        <w:t>dipelajari</w:t>
      </w:r>
      <w:proofErr w:type="spellEnd"/>
      <w:r>
        <w:rPr>
          <w:rFonts w:ascii="Times New Roman" w:hAnsi="Times New Roman" w:cs="Times New Roman"/>
        </w:rPr>
        <w:t>.</w:t>
      </w:r>
    </w:p>
    <w:tbl>
      <w:tblPr>
        <w:tblStyle w:val="TableGrid"/>
        <w:tblW w:w="10675" w:type="dxa"/>
        <w:jc w:val="center"/>
        <w:tblLook w:val="04A0" w:firstRow="1" w:lastRow="0" w:firstColumn="1" w:lastColumn="0" w:noHBand="0" w:noVBand="1"/>
      </w:tblPr>
      <w:tblGrid>
        <w:gridCol w:w="452"/>
        <w:gridCol w:w="1274"/>
        <w:gridCol w:w="2731"/>
        <w:gridCol w:w="1759"/>
        <w:gridCol w:w="4668"/>
      </w:tblGrid>
      <w:tr w:rsidR="00337DA7" w14:paraId="05D4CD6D" w14:textId="77777777" w:rsidTr="00EF7D68">
        <w:trPr>
          <w:jc w:val="center"/>
        </w:trPr>
        <w:tc>
          <w:tcPr>
            <w:tcW w:w="452" w:type="dxa"/>
            <w:shd w:val="clear" w:color="auto" w:fill="164368"/>
            <w:vAlign w:val="center"/>
          </w:tcPr>
          <w:p w14:paraId="7D55BE4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1274" w:type="dxa"/>
            <w:shd w:val="clear" w:color="auto" w:fill="164368"/>
            <w:vAlign w:val="center"/>
          </w:tcPr>
          <w:p w14:paraId="5D72950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Kategori</w:t>
            </w:r>
            <w:proofErr w:type="spellEnd"/>
            <w:r>
              <w:rPr>
                <w:rFonts w:ascii="Times New Roman" w:hAnsi="Times New Roman" w:cs="Times New Roman"/>
                <w:b/>
                <w:color w:val="FFFFFF"/>
                <w:sz w:val="16"/>
              </w:rPr>
              <w:t>/</w:t>
            </w:r>
            <w:proofErr w:type="spellStart"/>
            <w:r>
              <w:rPr>
                <w:rFonts w:ascii="Times New Roman" w:hAnsi="Times New Roman" w:cs="Times New Roman"/>
                <w:b/>
                <w:color w:val="FFFFFF"/>
                <w:sz w:val="16"/>
              </w:rPr>
              <w:t>Topik</w:t>
            </w:r>
            <w:proofErr w:type="spellEnd"/>
            <w:r>
              <w:rPr>
                <w:rFonts w:ascii="Times New Roman" w:hAnsi="Times New Roman" w:cs="Times New Roman"/>
                <w:b/>
                <w:color w:val="FFFFFF"/>
                <w:sz w:val="16"/>
              </w:rPr>
              <w:t xml:space="preserve"> GHDB</w:t>
            </w:r>
          </w:p>
        </w:tc>
        <w:tc>
          <w:tcPr>
            <w:tcW w:w="2522" w:type="dxa"/>
            <w:shd w:val="clear" w:color="auto" w:fill="164368"/>
            <w:vAlign w:val="center"/>
          </w:tcPr>
          <w:p w14:paraId="0FCCB79E"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Dork yang Dipilih</w:t>
            </w:r>
          </w:p>
        </w:tc>
        <w:tc>
          <w:tcPr>
            <w:tcW w:w="1759" w:type="dxa"/>
            <w:shd w:val="clear" w:color="auto" w:fill="164368"/>
            <w:vAlign w:val="center"/>
          </w:tcPr>
          <w:p w14:paraId="3BACDC1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Hasil </w:t>
            </w:r>
            <w:proofErr w:type="spellStart"/>
            <w:r>
              <w:rPr>
                <w:rFonts w:ascii="Times New Roman" w:hAnsi="Times New Roman" w:cs="Times New Roman"/>
                <w:b/>
                <w:color w:val="FFFFFF"/>
                <w:sz w:val="16"/>
              </w:rPr>
              <w:t>Pengamatan</w:t>
            </w:r>
            <w:proofErr w:type="spellEnd"/>
          </w:p>
        </w:tc>
        <w:tc>
          <w:tcPr>
            <w:tcW w:w="4668" w:type="dxa"/>
            <w:shd w:val="clear" w:color="auto" w:fill="164368"/>
            <w:vAlign w:val="center"/>
          </w:tcPr>
          <w:p w14:paraId="718491A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293CBDB2" w14:textId="77777777" w:rsidTr="00EF7D68">
        <w:trPr>
          <w:jc w:val="center"/>
        </w:trPr>
        <w:tc>
          <w:tcPr>
            <w:tcW w:w="452" w:type="dxa"/>
            <w:vAlign w:val="center"/>
          </w:tcPr>
          <w:p w14:paraId="4FD97795" w14:textId="77777777" w:rsidR="00337DA7" w:rsidRDefault="00337DA7">
            <w:pPr>
              <w:spacing w:before="40" w:after="40" w:line="23" w:lineRule="atLeast"/>
              <w:jc w:val="both"/>
              <w:rPr>
                <w:rFonts w:ascii="Times New Roman" w:hAnsi="Times New Roman" w:cs="Times New Roman"/>
              </w:rPr>
            </w:pPr>
            <w:r>
              <w:t>1</w:t>
            </w:r>
          </w:p>
        </w:tc>
        <w:tc>
          <w:tcPr>
            <w:tcW w:w="1274" w:type="dxa"/>
            <w:vAlign w:val="center"/>
          </w:tcPr>
          <w:p w14:paraId="64CD76AE" w14:textId="77777777" w:rsidR="00337DA7" w:rsidRDefault="00337DA7" w:rsidP="00A004D1">
            <w:pPr>
              <w:spacing w:before="40" w:after="40" w:line="23" w:lineRule="atLeast"/>
              <w:rPr>
                <w:rFonts w:ascii="Times New Roman" w:hAnsi="Times New Roman" w:cs="Times New Roman"/>
              </w:rPr>
            </w:pPr>
            <w:r>
              <w:t>Files Containing Passwords</w:t>
            </w:r>
          </w:p>
        </w:tc>
        <w:tc>
          <w:tcPr>
            <w:tcW w:w="2522" w:type="dxa"/>
            <w:vAlign w:val="center"/>
          </w:tcPr>
          <w:p w14:paraId="394ECC1A" w14:textId="77777777" w:rsidR="00337DA7" w:rsidRDefault="00337DA7" w:rsidP="00A004D1">
            <w:pPr>
              <w:spacing w:before="40" w:after="40" w:line="23" w:lineRule="atLeast"/>
              <w:rPr>
                <w:rFonts w:ascii="Times New Roman" w:hAnsi="Times New Roman" w:cs="Times New Roman"/>
              </w:rPr>
            </w:pPr>
            <w:r>
              <w:t>intitle:"index of" "config.php"</w:t>
            </w:r>
          </w:p>
        </w:tc>
        <w:tc>
          <w:tcPr>
            <w:tcW w:w="1759" w:type="dxa"/>
            <w:vAlign w:val="center"/>
          </w:tcPr>
          <w:p w14:paraId="1EF8C196" w14:textId="7CCD4E1A" w:rsidR="00337DA7" w:rsidRDefault="0007080C" w:rsidP="00A004D1">
            <w:pPr>
              <w:spacing w:before="40" w:after="40" w:line="23" w:lineRule="atLeast"/>
              <w:rPr>
                <w:rFonts w:ascii="Times New Roman" w:hAnsi="Times New Roman" w:cs="Times New Roman"/>
              </w:rPr>
            </w:pPr>
            <w:r w:rsidRPr="0007080C">
              <w:t xml:space="preserve">Tidak </w:t>
            </w:r>
            <w:proofErr w:type="spellStart"/>
            <w:r w:rsidRPr="0007080C">
              <w:t>ditemukan</w:t>
            </w:r>
            <w:proofErr w:type="spellEnd"/>
            <w:r w:rsidRPr="0007080C">
              <w:t xml:space="preserve"> </w:t>
            </w:r>
            <w:proofErr w:type="spellStart"/>
            <w:r w:rsidRPr="0007080C">
              <w:t>hasil</w:t>
            </w:r>
            <w:proofErr w:type="spellEnd"/>
            <w:r w:rsidRPr="0007080C">
              <w:t xml:space="preserve"> yang </w:t>
            </w:r>
            <w:proofErr w:type="spellStart"/>
            <w:r w:rsidRPr="0007080C">
              <w:t>relevan</w:t>
            </w:r>
            <w:proofErr w:type="spellEnd"/>
            <w:r w:rsidRPr="0007080C">
              <w:t xml:space="preserve"> </w:t>
            </w:r>
            <w:proofErr w:type="spellStart"/>
            <w:r w:rsidRPr="0007080C">
              <w:t>dengan</w:t>
            </w:r>
            <w:proofErr w:type="spellEnd"/>
            <w:r w:rsidRPr="0007080C">
              <w:t xml:space="preserve"> domain target; Google </w:t>
            </w:r>
            <w:proofErr w:type="spellStart"/>
            <w:r w:rsidRPr="0007080C">
              <w:t>melonggarkan</w:t>
            </w:r>
            <w:proofErr w:type="spellEnd"/>
            <w:r w:rsidRPr="0007080C">
              <w:t xml:space="preserve"> query dan </w:t>
            </w:r>
            <w:proofErr w:type="spellStart"/>
            <w:r w:rsidRPr="0007080C">
              <w:t>menampilkan</w:t>
            </w:r>
            <w:proofErr w:type="spellEnd"/>
            <w:r w:rsidRPr="0007080C">
              <w:t xml:space="preserve"> </w:t>
            </w:r>
            <w:proofErr w:type="spellStart"/>
            <w:r w:rsidRPr="0007080C">
              <w:t>hasil</w:t>
            </w:r>
            <w:proofErr w:type="spellEnd"/>
            <w:r w:rsidRPr="0007080C">
              <w:t xml:space="preserve"> </w:t>
            </w:r>
            <w:proofErr w:type="spellStart"/>
            <w:r w:rsidRPr="0007080C">
              <w:t>generik</w:t>
            </w:r>
            <w:proofErr w:type="spellEnd"/>
            <w:r w:rsidRPr="0007080C">
              <w:t xml:space="preserve"> </w:t>
            </w:r>
            <w:proofErr w:type="spellStart"/>
            <w:r w:rsidRPr="0007080C">
              <w:t>tidak</w:t>
            </w:r>
            <w:proofErr w:type="spellEnd"/>
            <w:r w:rsidRPr="0007080C">
              <w:t xml:space="preserve"> </w:t>
            </w:r>
            <w:proofErr w:type="spellStart"/>
            <w:r w:rsidRPr="0007080C">
              <w:t>terkait</w:t>
            </w:r>
            <w:proofErr w:type="spellEnd"/>
            <w:r w:rsidRPr="0007080C">
              <w:t xml:space="preserve"> (php.net)</w:t>
            </w:r>
          </w:p>
        </w:tc>
        <w:tc>
          <w:tcPr>
            <w:tcW w:w="4668" w:type="dxa"/>
            <w:vAlign w:val="center"/>
          </w:tcPr>
          <w:p w14:paraId="48275D8D" w14:textId="0F3A9751" w:rsidR="00337DA7" w:rsidRDefault="0007080C">
            <w:pPr>
              <w:spacing w:before="40" w:after="40" w:line="23" w:lineRule="atLeast"/>
              <w:jc w:val="both"/>
              <w:rPr>
                <w:rFonts w:ascii="Times New Roman" w:hAnsi="Times New Roman" w:cs="Times New Roman"/>
              </w:rPr>
            </w:pPr>
            <w:r w:rsidRPr="0007080C">
              <w:drawing>
                <wp:inline distT="0" distB="0" distL="0" distR="0" wp14:anchorId="07E2AB98" wp14:editId="2AECF75C">
                  <wp:extent cx="2748547" cy="998806"/>
                  <wp:effectExtent l="0" t="0" r="0" b="0"/>
                  <wp:docPr id="49029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8763" name=""/>
                          <pic:cNvPicPr/>
                        </pic:nvPicPr>
                        <pic:blipFill>
                          <a:blip r:embed="rId21"/>
                          <a:stretch>
                            <a:fillRect/>
                          </a:stretch>
                        </pic:blipFill>
                        <pic:spPr>
                          <a:xfrm>
                            <a:off x="0" y="0"/>
                            <a:ext cx="2774468" cy="1008226"/>
                          </a:xfrm>
                          <a:prstGeom prst="rect">
                            <a:avLst/>
                          </a:prstGeom>
                        </pic:spPr>
                      </pic:pic>
                    </a:graphicData>
                  </a:graphic>
                </wp:inline>
              </w:drawing>
            </w:r>
          </w:p>
        </w:tc>
      </w:tr>
      <w:tr w:rsidR="00337DA7" w14:paraId="507B60AE" w14:textId="77777777" w:rsidTr="00EF7D68">
        <w:trPr>
          <w:jc w:val="center"/>
        </w:trPr>
        <w:tc>
          <w:tcPr>
            <w:tcW w:w="452" w:type="dxa"/>
            <w:vAlign w:val="center"/>
          </w:tcPr>
          <w:p w14:paraId="1A46167B" w14:textId="77777777" w:rsidR="00337DA7" w:rsidRDefault="00337DA7">
            <w:pPr>
              <w:spacing w:before="40" w:after="40" w:line="23" w:lineRule="atLeast"/>
              <w:jc w:val="both"/>
              <w:rPr>
                <w:rFonts w:ascii="Times New Roman" w:hAnsi="Times New Roman" w:cs="Times New Roman"/>
              </w:rPr>
            </w:pPr>
            <w:r>
              <w:t>2</w:t>
            </w:r>
          </w:p>
        </w:tc>
        <w:tc>
          <w:tcPr>
            <w:tcW w:w="1274" w:type="dxa"/>
            <w:vAlign w:val="center"/>
          </w:tcPr>
          <w:p w14:paraId="0DD924BC" w14:textId="77777777" w:rsidR="00337DA7" w:rsidRDefault="00337DA7" w:rsidP="00A004D1">
            <w:pPr>
              <w:spacing w:before="40" w:after="40" w:line="23" w:lineRule="atLeast"/>
              <w:rPr>
                <w:rFonts w:ascii="Times New Roman" w:hAnsi="Times New Roman" w:cs="Times New Roman"/>
              </w:rPr>
            </w:pPr>
            <w:r>
              <w:t>Web Server Detection</w:t>
            </w:r>
          </w:p>
        </w:tc>
        <w:tc>
          <w:tcPr>
            <w:tcW w:w="2522" w:type="dxa"/>
            <w:vAlign w:val="center"/>
          </w:tcPr>
          <w:p w14:paraId="5E62EEAD" w14:textId="22D3B2DC" w:rsidR="00337DA7" w:rsidRDefault="002634CF" w:rsidP="00A004D1">
            <w:pPr>
              <w:spacing w:before="40" w:after="40" w:line="23" w:lineRule="atLeast"/>
              <w:rPr>
                <w:rFonts w:ascii="Times New Roman" w:hAnsi="Times New Roman" w:cs="Times New Roman"/>
              </w:rPr>
            </w:pPr>
            <w:proofErr w:type="spellStart"/>
            <w:r w:rsidRPr="002634CF">
              <w:t>intitle:"Success</w:t>
            </w:r>
            <w:proofErr w:type="spellEnd"/>
            <w:r w:rsidRPr="002634CF">
              <w:t xml:space="preserve">!" </w:t>
            </w:r>
            <w:proofErr w:type="spellStart"/>
            <w:r w:rsidRPr="002634CF">
              <w:t>intext:"Your</w:t>
            </w:r>
            <w:proofErr w:type="spellEnd"/>
            <w:r w:rsidRPr="002634CF">
              <w:t xml:space="preserve"> new web server is ready to use." </w:t>
            </w:r>
            <w:proofErr w:type="spellStart"/>
            <w:r w:rsidRPr="002634CF">
              <w:t>site:nyamankost.ours.web.id</w:t>
            </w:r>
            <w:proofErr w:type="spellEnd"/>
          </w:p>
        </w:tc>
        <w:tc>
          <w:tcPr>
            <w:tcW w:w="1759" w:type="dxa"/>
            <w:vAlign w:val="center"/>
          </w:tcPr>
          <w:p w14:paraId="146B4D66" w14:textId="37791E65" w:rsidR="00337DA7" w:rsidRDefault="002634CF" w:rsidP="00A004D1">
            <w:pPr>
              <w:spacing w:before="40" w:after="40" w:line="23" w:lineRule="atLeast"/>
              <w:rPr>
                <w:rFonts w:ascii="Times New Roman" w:hAnsi="Times New Roman" w:cs="Times New Roman"/>
              </w:rPr>
            </w:pPr>
            <w:r w:rsidRPr="002634CF">
              <w:t xml:space="preserve">Tidak </w:t>
            </w:r>
            <w:proofErr w:type="spellStart"/>
            <w:r w:rsidRPr="002634CF">
              <w:t>ditemukan</w:t>
            </w:r>
            <w:proofErr w:type="spellEnd"/>
            <w:r w:rsidRPr="002634CF">
              <w:t xml:space="preserve"> </w:t>
            </w:r>
            <w:proofErr w:type="spellStart"/>
            <w:r w:rsidRPr="002634CF">
              <w:t>hasil</w:t>
            </w:r>
            <w:proofErr w:type="spellEnd"/>
            <w:r w:rsidRPr="002634CF">
              <w:t xml:space="preserve">; </w:t>
            </w:r>
            <w:proofErr w:type="spellStart"/>
            <w:r w:rsidRPr="002634CF">
              <w:t>konsisten</w:t>
            </w:r>
            <w:proofErr w:type="spellEnd"/>
            <w:r w:rsidRPr="002634CF">
              <w:t xml:space="preserve"> </w:t>
            </w:r>
            <w:proofErr w:type="spellStart"/>
            <w:r w:rsidRPr="002634CF">
              <w:t>dengan</w:t>
            </w:r>
            <w:proofErr w:type="spellEnd"/>
            <w:r w:rsidRPr="002634CF">
              <w:t xml:space="preserve"> </w:t>
            </w:r>
            <w:proofErr w:type="spellStart"/>
            <w:r w:rsidRPr="002634CF">
              <w:t>temuan</w:t>
            </w:r>
            <w:proofErr w:type="spellEnd"/>
            <w:r w:rsidRPr="002634CF">
              <w:t xml:space="preserve"> </w:t>
            </w:r>
            <w:proofErr w:type="spellStart"/>
            <w:r w:rsidRPr="002634CF">
              <w:t>bahwa</w:t>
            </w:r>
            <w:proofErr w:type="spellEnd"/>
            <w:r w:rsidRPr="002634CF">
              <w:t xml:space="preserve"> domain target </w:t>
            </w:r>
            <w:proofErr w:type="spellStart"/>
            <w:r w:rsidRPr="002634CF">
              <w:t>belum</w:t>
            </w:r>
            <w:proofErr w:type="spellEnd"/>
            <w:r w:rsidRPr="002634CF">
              <w:t xml:space="preserve"> ter-index Google. GHDB-ID: 7291</w:t>
            </w:r>
          </w:p>
        </w:tc>
        <w:tc>
          <w:tcPr>
            <w:tcW w:w="4668" w:type="dxa"/>
            <w:vAlign w:val="center"/>
          </w:tcPr>
          <w:p w14:paraId="738500C4" w14:textId="33306E9A" w:rsidR="00337DA7" w:rsidRDefault="002634CF">
            <w:pPr>
              <w:spacing w:before="40" w:after="40" w:line="23" w:lineRule="atLeast"/>
              <w:jc w:val="both"/>
              <w:rPr>
                <w:rFonts w:ascii="Times New Roman" w:hAnsi="Times New Roman" w:cs="Times New Roman"/>
              </w:rPr>
            </w:pPr>
            <w:r w:rsidRPr="002634CF">
              <w:drawing>
                <wp:inline distT="0" distB="0" distL="0" distR="0" wp14:anchorId="640FC822" wp14:editId="5B474C36">
                  <wp:extent cx="2827606" cy="1279578"/>
                  <wp:effectExtent l="0" t="0" r="0" b="0"/>
                  <wp:docPr id="19665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6586" name=""/>
                          <pic:cNvPicPr/>
                        </pic:nvPicPr>
                        <pic:blipFill>
                          <a:blip r:embed="rId22"/>
                          <a:stretch>
                            <a:fillRect/>
                          </a:stretch>
                        </pic:blipFill>
                        <pic:spPr>
                          <a:xfrm>
                            <a:off x="0" y="0"/>
                            <a:ext cx="2854300" cy="1291658"/>
                          </a:xfrm>
                          <a:prstGeom prst="rect">
                            <a:avLst/>
                          </a:prstGeom>
                        </pic:spPr>
                      </pic:pic>
                    </a:graphicData>
                  </a:graphic>
                </wp:inline>
              </w:drawing>
            </w:r>
          </w:p>
        </w:tc>
      </w:tr>
      <w:tr w:rsidR="00337DA7" w14:paraId="62CC9C07" w14:textId="77777777" w:rsidTr="00EF7D68">
        <w:trPr>
          <w:jc w:val="center"/>
        </w:trPr>
        <w:tc>
          <w:tcPr>
            <w:tcW w:w="452" w:type="dxa"/>
            <w:vAlign w:val="center"/>
          </w:tcPr>
          <w:p w14:paraId="2838C842" w14:textId="77777777" w:rsidR="00337DA7" w:rsidRDefault="00337DA7">
            <w:pPr>
              <w:spacing w:before="40" w:after="40" w:line="23" w:lineRule="atLeast"/>
              <w:jc w:val="both"/>
              <w:rPr>
                <w:rFonts w:ascii="Times New Roman" w:hAnsi="Times New Roman" w:cs="Times New Roman"/>
              </w:rPr>
            </w:pPr>
            <w:r>
              <w:t>3</w:t>
            </w:r>
          </w:p>
        </w:tc>
        <w:tc>
          <w:tcPr>
            <w:tcW w:w="1274" w:type="dxa"/>
            <w:vAlign w:val="center"/>
          </w:tcPr>
          <w:p w14:paraId="256745AC" w14:textId="77777777" w:rsidR="00337DA7" w:rsidRDefault="00337DA7" w:rsidP="00A004D1">
            <w:pPr>
              <w:spacing w:before="40" w:after="40" w:line="23" w:lineRule="atLeast"/>
              <w:rPr>
                <w:rFonts w:ascii="Times New Roman" w:hAnsi="Times New Roman" w:cs="Times New Roman"/>
              </w:rPr>
            </w:pPr>
            <w:r>
              <w:t>Sensitive Directories</w:t>
            </w:r>
          </w:p>
        </w:tc>
        <w:tc>
          <w:tcPr>
            <w:tcW w:w="2522" w:type="dxa"/>
            <w:vAlign w:val="center"/>
          </w:tcPr>
          <w:p w14:paraId="05E8AC15" w14:textId="1F4CD5F8" w:rsidR="00337DA7" w:rsidRDefault="00EF7D68" w:rsidP="00A004D1">
            <w:pPr>
              <w:spacing w:before="40" w:after="40" w:line="23" w:lineRule="atLeast"/>
              <w:rPr>
                <w:rFonts w:ascii="Times New Roman" w:hAnsi="Times New Roman" w:cs="Times New Roman"/>
              </w:rPr>
            </w:pPr>
            <w:proofErr w:type="spellStart"/>
            <w:r w:rsidRPr="00EF7D68">
              <w:t>intitle:"index</w:t>
            </w:r>
            <w:proofErr w:type="spellEnd"/>
            <w:r w:rsidRPr="00EF7D68">
              <w:t xml:space="preserve"> of" ".env" </w:t>
            </w:r>
            <w:proofErr w:type="spellStart"/>
            <w:r w:rsidRPr="00EF7D68">
              <w:t>site:nyamankost.ours.web.id</w:t>
            </w:r>
            <w:proofErr w:type="spellEnd"/>
          </w:p>
        </w:tc>
        <w:tc>
          <w:tcPr>
            <w:tcW w:w="1759" w:type="dxa"/>
            <w:vAlign w:val="center"/>
          </w:tcPr>
          <w:p w14:paraId="4A1E57E0" w14:textId="2FB4515B" w:rsidR="00337DA7" w:rsidRDefault="00EF7D68" w:rsidP="00A004D1">
            <w:pPr>
              <w:spacing w:before="40" w:after="40" w:line="23" w:lineRule="atLeast"/>
              <w:rPr>
                <w:rFonts w:ascii="Times New Roman" w:hAnsi="Times New Roman" w:cs="Times New Roman"/>
              </w:rPr>
            </w:pPr>
            <w:r w:rsidRPr="00EF7D68">
              <w:t xml:space="preserve">Tidak </w:t>
            </w:r>
            <w:proofErr w:type="spellStart"/>
            <w:r w:rsidRPr="00EF7D68">
              <w:t>ditemukan</w:t>
            </w:r>
            <w:proofErr w:type="spellEnd"/>
            <w:r w:rsidRPr="00EF7D68">
              <w:t xml:space="preserve"> </w:t>
            </w:r>
            <w:proofErr w:type="spellStart"/>
            <w:r w:rsidRPr="00EF7D68">
              <w:t>hasil</w:t>
            </w:r>
            <w:proofErr w:type="spellEnd"/>
            <w:r w:rsidRPr="00EF7D68">
              <w:t xml:space="preserve"> (</w:t>
            </w:r>
            <w:proofErr w:type="spellStart"/>
            <w:r w:rsidRPr="00EF7D68">
              <w:t>dikonfirmasi</w:t>
            </w:r>
            <w:proofErr w:type="spellEnd"/>
            <w:r w:rsidRPr="00EF7D68">
              <w:t xml:space="preserve"> Google </w:t>
            </w:r>
            <w:proofErr w:type="spellStart"/>
            <w:r w:rsidRPr="00EF7D68">
              <w:t>untuk</w:t>
            </w:r>
            <w:proofErr w:type="spellEnd"/>
            <w:r w:rsidRPr="00EF7D68">
              <w:t xml:space="preserve"> </w:t>
            </w:r>
            <w:proofErr w:type="spellStart"/>
            <w:r w:rsidRPr="00EF7D68">
              <w:t>kedua</w:t>
            </w:r>
            <w:proofErr w:type="spellEnd"/>
            <w:r w:rsidRPr="00EF7D68">
              <w:t xml:space="preserve"> </w:t>
            </w:r>
            <w:proofErr w:type="spellStart"/>
            <w:r w:rsidRPr="00EF7D68">
              <w:t>varian</w:t>
            </w:r>
            <w:proofErr w:type="spellEnd"/>
            <w:r w:rsidRPr="00EF7D68">
              <w:t xml:space="preserve"> query, </w:t>
            </w:r>
            <w:proofErr w:type="spellStart"/>
            <w:r w:rsidRPr="00EF7D68">
              <w:t>dengan</w:t>
            </w:r>
            <w:proofErr w:type="spellEnd"/>
            <w:r w:rsidRPr="00EF7D68">
              <w:t xml:space="preserve"> dan </w:t>
            </w:r>
            <w:proofErr w:type="spellStart"/>
            <w:r w:rsidRPr="00EF7D68">
              <w:t>tanpa</w:t>
            </w:r>
            <w:proofErr w:type="spellEnd"/>
            <w:r w:rsidRPr="00EF7D68">
              <w:t xml:space="preserve"> </w:t>
            </w:r>
            <w:proofErr w:type="spellStart"/>
            <w:r w:rsidRPr="00EF7D68">
              <w:t>tanda</w:t>
            </w:r>
            <w:proofErr w:type="spellEnd"/>
            <w:r w:rsidRPr="00EF7D68">
              <w:t xml:space="preserve"> </w:t>
            </w:r>
            <w:proofErr w:type="spellStart"/>
            <w:r w:rsidRPr="00EF7D68">
              <w:t>kutip</w:t>
            </w:r>
            <w:proofErr w:type="spellEnd"/>
            <w:r w:rsidRPr="00EF7D68">
              <w:t>). GHDB-ID: 7533</w:t>
            </w:r>
          </w:p>
        </w:tc>
        <w:tc>
          <w:tcPr>
            <w:tcW w:w="4668" w:type="dxa"/>
            <w:vAlign w:val="center"/>
          </w:tcPr>
          <w:p w14:paraId="091E19B3" w14:textId="1690D9AA" w:rsidR="00337DA7" w:rsidRDefault="00EF7D68">
            <w:pPr>
              <w:spacing w:before="40" w:after="40" w:line="23" w:lineRule="atLeast"/>
              <w:jc w:val="both"/>
              <w:rPr>
                <w:rFonts w:ascii="Times New Roman" w:hAnsi="Times New Roman" w:cs="Times New Roman"/>
              </w:rPr>
            </w:pPr>
            <w:r w:rsidRPr="00EF7D68">
              <w:rPr>
                <w:rFonts w:ascii="Times New Roman" w:hAnsi="Times New Roman" w:cs="Times New Roman"/>
              </w:rPr>
              <w:drawing>
                <wp:inline distT="0" distB="0" distL="0" distR="0" wp14:anchorId="4DFB03E2" wp14:editId="158D96E6">
                  <wp:extent cx="2804481" cy="1041009"/>
                  <wp:effectExtent l="0" t="0" r="0" b="6985"/>
                  <wp:docPr id="5986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27267" name=""/>
                          <pic:cNvPicPr/>
                        </pic:nvPicPr>
                        <pic:blipFill>
                          <a:blip r:embed="rId23"/>
                          <a:stretch>
                            <a:fillRect/>
                          </a:stretch>
                        </pic:blipFill>
                        <pic:spPr>
                          <a:xfrm>
                            <a:off x="0" y="0"/>
                            <a:ext cx="2833780" cy="1051885"/>
                          </a:xfrm>
                          <a:prstGeom prst="rect">
                            <a:avLst/>
                          </a:prstGeom>
                        </pic:spPr>
                      </pic:pic>
                    </a:graphicData>
                  </a:graphic>
                </wp:inline>
              </w:drawing>
            </w:r>
          </w:p>
        </w:tc>
      </w:tr>
      <w:tr w:rsidR="00337DA7" w14:paraId="03C308AB" w14:textId="77777777" w:rsidTr="00EF7D68">
        <w:trPr>
          <w:jc w:val="center"/>
        </w:trPr>
        <w:tc>
          <w:tcPr>
            <w:tcW w:w="452" w:type="dxa"/>
            <w:vAlign w:val="center"/>
          </w:tcPr>
          <w:p w14:paraId="5E8A94A1" w14:textId="77777777" w:rsidR="00337DA7" w:rsidRDefault="00337DA7">
            <w:pPr>
              <w:spacing w:before="40" w:after="40" w:line="23" w:lineRule="atLeast"/>
              <w:jc w:val="both"/>
              <w:rPr>
                <w:rFonts w:ascii="Times New Roman" w:hAnsi="Times New Roman" w:cs="Times New Roman"/>
              </w:rPr>
            </w:pPr>
            <w:r>
              <w:t>4</w:t>
            </w:r>
          </w:p>
        </w:tc>
        <w:tc>
          <w:tcPr>
            <w:tcW w:w="1274" w:type="dxa"/>
            <w:vAlign w:val="center"/>
          </w:tcPr>
          <w:p w14:paraId="0574C766" w14:textId="1BFB9CD8" w:rsidR="00337DA7" w:rsidRDefault="00EF7D68" w:rsidP="00A004D1">
            <w:pPr>
              <w:spacing w:before="40" w:after="40" w:line="23" w:lineRule="atLeast"/>
              <w:rPr>
                <w:rFonts w:ascii="Times New Roman" w:hAnsi="Times New Roman" w:cs="Times New Roman"/>
              </w:rPr>
            </w:pPr>
            <w:r w:rsidRPr="00EF7D68">
              <w:t>Pages Containing Login Portals</w:t>
            </w:r>
          </w:p>
        </w:tc>
        <w:tc>
          <w:tcPr>
            <w:tcW w:w="2522" w:type="dxa"/>
            <w:vAlign w:val="center"/>
          </w:tcPr>
          <w:p w14:paraId="6C123E89" w14:textId="5E3EDBE7" w:rsidR="00337DA7" w:rsidRDefault="00EF7D68" w:rsidP="00A004D1">
            <w:pPr>
              <w:spacing w:before="40" w:after="40" w:line="23" w:lineRule="atLeast"/>
              <w:rPr>
                <w:rFonts w:ascii="Times New Roman" w:hAnsi="Times New Roman" w:cs="Times New Roman"/>
              </w:rPr>
            </w:pPr>
            <w:proofErr w:type="spellStart"/>
            <w:r w:rsidRPr="00EF7D68">
              <w:t>inurl</w:t>
            </w:r>
            <w:proofErr w:type="spellEnd"/>
            <w:r w:rsidRPr="00EF7D68">
              <w:t>:"</w:t>
            </w:r>
            <w:proofErr w:type="spellStart"/>
            <w:r w:rsidRPr="00EF7D68">
              <w:t>login.php</w:t>
            </w:r>
            <w:proofErr w:type="spellEnd"/>
            <w:r w:rsidRPr="00EF7D68">
              <w:t xml:space="preserve">" </w:t>
            </w:r>
            <w:proofErr w:type="spellStart"/>
            <w:r w:rsidRPr="00EF7D68">
              <w:t>site:nyamankost.ours.web.id</w:t>
            </w:r>
            <w:proofErr w:type="spellEnd"/>
          </w:p>
        </w:tc>
        <w:tc>
          <w:tcPr>
            <w:tcW w:w="1759" w:type="dxa"/>
            <w:vAlign w:val="center"/>
          </w:tcPr>
          <w:p w14:paraId="12F60D9A" w14:textId="77777777" w:rsidR="00337DA7" w:rsidRDefault="00337DA7" w:rsidP="00A004D1">
            <w:pPr>
              <w:spacing w:before="40" w:after="40" w:line="23" w:lineRule="atLeast"/>
              <w:rPr>
                <w:rFonts w:ascii="Times New Roman" w:hAnsi="Times New Roman" w:cs="Times New Roman"/>
              </w:rPr>
            </w:pPr>
            <w:r>
              <w:t>Ditemukan halaman login utama</w:t>
            </w:r>
          </w:p>
        </w:tc>
        <w:tc>
          <w:tcPr>
            <w:tcW w:w="4668" w:type="dxa"/>
            <w:vAlign w:val="center"/>
          </w:tcPr>
          <w:p w14:paraId="04747BEE" w14:textId="2C9F9FA1" w:rsidR="00337DA7" w:rsidRDefault="00EF7D68">
            <w:pPr>
              <w:spacing w:before="40" w:after="40" w:line="23" w:lineRule="atLeast"/>
              <w:jc w:val="both"/>
              <w:rPr>
                <w:rFonts w:ascii="Times New Roman" w:hAnsi="Times New Roman" w:cs="Times New Roman"/>
              </w:rPr>
            </w:pPr>
            <w:r w:rsidRPr="00EF7D68">
              <w:drawing>
                <wp:inline distT="0" distB="0" distL="0" distR="0" wp14:anchorId="02BB9B64" wp14:editId="2954B787">
                  <wp:extent cx="2764302" cy="1020046"/>
                  <wp:effectExtent l="0" t="0" r="0" b="8890"/>
                  <wp:docPr id="46927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9060" name=""/>
                          <pic:cNvPicPr/>
                        </pic:nvPicPr>
                        <pic:blipFill>
                          <a:blip r:embed="rId24"/>
                          <a:stretch>
                            <a:fillRect/>
                          </a:stretch>
                        </pic:blipFill>
                        <pic:spPr>
                          <a:xfrm>
                            <a:off x="0" y="0"/>
                            <a:ext cx="2791283" cy="1030002"/>
                          </a:xfrm>
                          <a:prstGeom prst="rect">
                            <a:avLst/>
                          </a:prstGeom>
                        </pic:spPr>
                      </pic:pic>
                    </a:graphicData>
                  </a:graphic>
                </wp:inline>
              </w:drawing>
            </w:r>
          </w:p>
        </w:tc>
      </w:tr>
      <w:tr w:rsidR="00337DA7" w14:paraId="157942A0" w14:textId="77777777" w:rsidTr="00EF7D68">
        <w:trPr>
          <w:jc w:val="center"/>
        </w:trPr>
        <w:tc>
          <w:tcPr>
            <w:tcW w:w="452" w:type="dxa"/>
            <w:vAlign w:val="center"/>
          </w:tcPr>
          <w:p w14:paraId="6C304C3B" w14:textId="77777777" w:rsidR="00337DA7" w:rsidRDefault="00337DA7">
            <w:pPr>
              <w:spacing w:before="40" w:after="40" w:line="23" w:lineRule="atLeast"/>
              <w:jc w:val="both"/>
              <w:rPr>
                <w:rFonts w:ascii="Times New Roman" w:hAnsi="Times New Roman" w:cs="Times New Roman"/>
              </w:rPr>
            </w:pPr>
            <w:r>
              <w:t>5</w:t>
            </w:r>
          </w:p>
        </w:tc>
        <w:tc>
          <w:tcPr>
            <w:tcW w:w="1274" w:type="dxa"/>
            <w:vAlign w:val="center"/>
          </w:tcPr>
          <w:p w14:paraId="13E9518C" w14:textId="77777777" w:rsidR="00337DA7" w:rsidRDefault="00337DA7" w:rsidP="00A004D1">
            <w:pPr>
              <w:spacing w:before="40" w:after="40" w:line="23" w:lineRule="atLeast"/>
              <w:rPr>
                <w:rFonts w:ascii="Times New Roman" w:hAnsi="Times New Roman" w:cs="Times New Roman"/>
              </w:rPr>
            </w:pPr>
            <w:r>
              <w:t>Error Messages</w:t>
            </w:r>
          </w:p>
        </w:tc>
        <w:tc>
          <w:tcPr>
            <w:tcW w:w="2522" w:type="dxa"/>
            <w:vAlign w:val="center"/>
          </w:tcPr>
          <w:p w14:paraId="78EA20BA" w14:textId="77777777" w:rsidR="00337DA7" w:rsidRDefault="00337DA7" w:rsidP="00A004D1">
            <w:pPr>
              <w:spacing w:before="40" w:after="40" w:line="23" w:lineRule="atLeast"/>
              <w:rPr>
                <w:rFonts w:ascii="Times New Roman" w:hAnsi="Times New Roman" w:cs="Times New Roman"/>
              </w:rPr>
            </w:pPr>
            <w:r>
              <w:t>site:nyamankos.ours.web.id "error" OR "warning"</w:t>
            </w:r>
          </w:p>
        </w:tc>
        <w:tc>
          <w:tcPr>
            <w:tcW w:w="17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62"/>
            </w:tblGrid>
            <w:tr w:rsidR="00EF7D68" w:rsidRPr="00EF7D68" w14:paraId="096E9C77" w14:textId="77777777">
              <w:trPr>
                <w:tblCellSpacing w:w="15" w:type="dxa"/>
              </w:trPr>
              <w:tc>
                <w:tcPr>
                  <w:tcW w:w="0" w:type="auto"/>
                  <w:vAlign w:val="center"/>
                  <w:hideMark/>
                </w:tcPr>
                <w:p w14:paraId="7EFADD27" w14:textId="77777777" w:rsidR="00EF7D68" w:rsidRPr="00EF7D68" w:rsidRDefault="00EF7D68" w:rsidP="00EF7D68">
                  <w:pPr>
                    <w:spacing w:after="0" w:line="240" w:lineRule="auto"/>
                    <w:rPr>
                      <w:rFonts w:ascii="Times New Roman" w:eastAsia="Times New Roman" w:hAnsi="Times New Roman" w:cs="Times New Roman"/>
                      <w:sz w:val="24"/>
                      <w:szCs w:val="20"/>
                      <w:lang w:val="en-ID" w:eastAsia="en-ID"/>
                    </w:rPr>
                  </w:pPr>
                </w:p>
              </w:tc>
              <w:tc>
                <w:tcPr>
                  <w:tcW w:w="0" w:type="auto"/>
                  <w:vAlign w:val="center"/>
                  <w:hideMark/>
                </w:tcPr>
                <w:p w14:paraId="790329FC" w14:textId="77777777" w:rsidR="00EF7D68" w:rsidRPr="00EF7D68" w:rsidRDefault="00EF7D68" w:rsidP="00EF7D68">
                  <w:pPr>
                    <w:spacing w:after="0" w:line="240" w:lineRule="auto"/>
                    <w:rPr>
                      <w:rFonts w:ascii="Times New Roman" w:eastAsia="Times New Roman" w:hAnsi="Times New Roman" w:cs="Times New Roman"/>
                      <w:sz w:val="24"/>
                      <w:szCs w:val="24"/>
                      <w:lang w:val="en-ID" w:eastAsia="en-ID"/>
                    </w:rPr>
                  </w:pPr>
                  <w:r w:rsidRPr="00EF7D68">
                    <w:rPr>
                      <w:rFonts w:ascii="Times New Roman" w:eastAsia="Times New Roman" w:hAnsi="Times New Roman" w:cs="Times New Roman"/>
                      <w:sz w:val="24"/>
                      <w:szCs w:val="24"/>
                      <w:lang w:val="en-ID" w:eastAsia="en-ID"/>
                    </w:rPr>
                    <w:t xml:space="preserve">Tidak </w:t>
                  </w:r>
                  <w:proofErr w:type="spellStart"/>
                  <w:r w:rsidRPr="00EF7D68">
                    <w:rPr>
                      <w:rFonts w:ascii="Times New Roman" w:eastAsia="Times New Roman" w:hAnsi="Times New Roman" w:cs="Times New Roman"/>
                      <w:sz w:val="24"/>
                      <w:szCs w:val="24"/>
                      <w:lang w:val="en-ID" w:eastAsia="en-ID"/>
                    </w:rPr>
                    <w:t>ditemukan</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hasil</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Memperkuat</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dugaan</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bahwa</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halaman</w:t>
                  </w:r>
                  <w:proofErr w:type="spellEnd"/>
                  <w:r w:rsidRPr="00EF7D68">
                    <w:rPr>
                      <w:rFonts w:ascii="Times New Roman" w:eastAsia="Times New Roman" w:hAnsi="Times New Roman" w:cs="Times New Roman"/>
                      <w:sz w:val="24"/>
                      <w:szCs w:val="24"/>
                      <w:lang w:val="en-ID" w:eastAsia="en-ID"/>
                    </w:rPr>
                    <w:t xml:space="preserve"> login di situs </w:t>
                  </w:r>
                  <w:proofErr w:type="spellStart"/>
                  <w:r w:rsidRPr="00EF7D68">
                    <w:rPr>
                      <w:rFonts w:ascii="Times New Roman" w:eastAsia="Times New Roman" w:hAnsi="Times New Roman" w:cs="Times New Roman"/>
                      <w:sz w:val="24"/>
                      <w:szCs w:val="24"/>
                      <w:lang w:val="en-ID" w:eastAsia="en-ID"/>
                    </w:rPr>
                    <w:t>ini</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tidak</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menggunakan</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ekstensi</w:t>
                  </w:r>
                  <w:proofErr w:type="spellEnd"/>
                  <w:r w:rsidRPr="00EF7D68">
                    <w:rPr>
                      <w:rFonts w:ascii="Times New Roman" w:eastAsia="Times New Roman" w:hAnsi="Times New Roman" w:cs="Times New Roman"/>
                      <w:sz w:val="24"/>
                      <w:szCs w:val="24"/>
                      <w:lang w:val="en-ID" w:eastAsia="en-ID"/>
                    </w:rPr>
                    <w:t xml:space="preserve"> </w:t>
                  </w:r>
                  <w:r w:rsidRPr="00EF7D68">
                    <w:rPr>
                      <w:rFonts w:ascii="Courier New" w:eastAsia="Times New Roman" w:hAnsi="Courier New" w:cs="Courier New"/>
                      <w:szCs w:val="20"/>
                      <w:lang w:val="en-ID" w:eastAsia="en-ID"/>
                    </w:rPr>
                    <w:t>.</w:t>
                  </w:r>
                  <w:proofErr w:type="spellStart"/>
                  <w:r w:rsidRPr="00EF7D68">
                    <w:rPr>
                      <w:rFonts w:ascii="Courier New" w:eastAsia="Times New Roman" w:hAnsi="Courier New" w:cs="Courier New"/>
                      <w:szCs w:val="20"/>
                      <w:lang w:val="en-ID" w:eastAsia="en-ID"/>
                    </w:rPr>
                    <w:t>php</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langsung</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kemungkinan</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dibangun</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dengan</w:t>
                  </w:r>
                  <w:proofErr w:type="spellEnd"/>
                  <w:r w:rsidRPr="00EF7D68">
                    <w:rPr>
                      <w:rFonts w:ascii="Times New Roman" w:eastAsia="Times New Roman" w:hAnsi="Times New Roman" w:cs="Times New Roman"/>
                      <w:sz w:val="24"/>
                      <w:szCs w:val="24"/>
                      <w:lang w:val="en-ID" w:eastAsia="en-ID"/>
                    </w:rPr>
                    <w:t xml:space="preserve"> framework </w:t>
                  </w:r>
                  <w:r w:rsidRPr="00EF7D68">
                    <w:rPr>
                      <w:rFonts w:ascii="Times New Roman" w:eastAsia="Times New Roman" w:hAnsi="Times New Roman" w:cs="Times New Roman"/>
                      <w:sz w:val="24"/>
                      <w:szCs w:val="24"/>
                      <w:lang w:val="en-ID" w:eastAsia="en-ID"/>
                    </w:rPr>
                    <w:lastRenderedPageBreak/>
                    <w:t xml:space="preserve">modern yang </w:t>
                  </w:r>
                  <w:proofErr w:type="spellStart"/>
                  <w:r w:rsidRPr="00EF7D68">
                    <w:rPr>
                      <w:rFonts w:ascii="Times New Roman" w:eastAsia="Times New Roman" w:hAnsi="Times New Roman" w:cs="Times New Roman"/>
                      <w:sz w:val="24"/>
                      <w:szCs w:val="24"/>
                      <w:lang w:val="en-ID" w:eastAsia="en-ID"/>
                    </w:rPr>
                    <w:t>pakai</w:t>
                  </w:r>
                  <w:proofErr w:type="spellEnd"/>
                  <w:r w:rsidRPr="00EF7D68">
                    <w:rPr>
                      <w:rFonts w:ascii="Times New Roman" w:eastAsia="Times New Roman" w:hAnsi="Times New Roman" w:cs="Times New Roman"/>
                      <w:sz w:val="24"/>
                      <w:szCs w:val="24"/>
                      <w:lang w:val="en-ID" w:eastAsia="en-ID"/>
                    </w:rPr>
                    <w:t xml:space="preserve"> clean URL routing, mis. </w:t>
                  </w:r>
                  <w:r w:rsidRPr="00EF7D68">
                    <w:rPr>
                      <w:rFonts w:ascii="Courier New" w:eastAsia="Times New Roman" w:hAnsi="Courier New" w:cs="Courier New"/>
                      <w:szCs w:val="20"/>
                      <w:lang w:val="en-ID" w:eastAsia="en-ID"/>
                    </w:rPr>
                    <w:t>/login</w:t>
                  </w:r>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tanpa</w:t>
                  </w:r>
                  <w:proofErr w:type="spellEnd"/>
                  <w:r w:rsidRPr="00EF7D68">
                    <w:rPr>
                      <w:rFonts w:ascii="Times New Roman" w:eastAsia="Times New Roman" w:hAnsi="Times New Roman" w:cs="Times New Roman"/>
                      <w:sz w:val="24"/>
                      <w:szCs w:val="24"/>
                      <w:lang w:val="en-ID" w:eastAsia="en-ID"/>
                    </w:rPr>
                    <w:t xml:space="preserve"> </w:t>
                  </w:r>
                  <w:proofErr w:type="spellStart"/>
                  <w:r w:rsidRPr="00EF7D68">
                    <w:rPr>
                      <w:rFonts w:ascii="Times New Roman" w:eastAsia="Times New Roman" w:hAnsi="Times New Roman" w:cs="Times New Roman"/>
                      <w:sz w:val="24"/>
                      <w:szCs w:val="24"/>
                      <w:lang w:val="en-ID" w:eastAsia="en-ID"/>
                    </w:rPr>
                    <w:t>ekstensi</w:t>
                  </w:r>
                  <w:proofErr w:type="spellEnd"/>
                  <w:r w:rsidRPr="00EF7D68">
                    <w:rPr>
                      <w:rFonts w:ascii="Times New Roman" w:eastAsia="Times New Roman" w:hAnsi="Times New Roman" w:cs="Times New Roman"/>
                      <w:sz w:val="24"/>
                      <w:szCs w:val="24"/>
                      <w:lang w:val="en-ID" w:eastAsia="en-ID"/>
                    </w:rPr>
                    <w:t>). GHDB-ID: 8288</w:t>
                  </w:r>
                </w:p>
              </w:tc>
            </w:tr>
          </w:tbl>
          <w:p w14:paraId="48F67A9A" w14:textId="0D89EAA1" w:rsidR="00337DA7" w:rsidRDefault="00337DA7" w:rsidP="00A004D1">
            <w:pPr>
              <w:spacing w:before="40" w:after="40" w:line="23" w:lineRule="atLeast"/>
              <w:rPr>
                <w:rFonts w:ascii="Times New Roman" w:hAnsi="Times New Roman" w:cs="Times New Roman"/>
              </w:rPr>
            </w:pPr>
          </w:p>
        </w:tc>
        <w:tc>
          <w:tcPr>
            <w:tcW w:w="4668" w:type="dxa"/>
            <w:vAlign w:val="center"/>
          </w:tcPr>
          <w:p w14:paraId="32CA49AD" w14:textId="788D50C0" w:rsidR="00337DA7" w:rsidRDefault="00EF7D68">
            <w:pPr>
              <w:spacing w:before="40" w:after="40" w:line="23" w:lineRule="atLeast"/>
              <w:jc w:val="both"/>
              <w:rPr>
                <w:rFonts w:ascii="Times New Roman" w:hAnsi="Times New Roman" w:cs="Times New Roman"/>
              </w:rPr>
            </w:pPr>
            <w:r w:rsidRPr="00EF7D68">
              <w:rPr>
                <w:rFonts w:ascii="Times New Roman" w:hAnsi="Times New Roman" w:cs="Times New Roman"/>
              </w:rPr>
              <w:lastRenderedPageBreak/>
              <w:drawing>
                <wp:inline distT="0" distB="0" distL="0" distR="0" wp14:anchorId="605FC218" wp14:editId="36D3FAE6">
                  <wp:extent cx="2778980" cy="1012773"/>
                  <wp:effectExtent l="0" t="0" r="2540" b="0"/>
                  <wp:docPr id="14083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51973" name=""/>
                          <pic:cNvPicPr/>
                        </pic:nvPicPr>
                        <pic:blipFill>
                          <a:blip r:embed="rId25"/>
                          <a:stretch>
                            <a:fillRect/>
                          </a:stretch>
                        </pic:blipFill>
                        <pic:spPr>
                          <a:xfrm>
                            <a:off x="0" y="0"/>
                            <a:ext cx="2799569" cy="1020276"/>
                          </a:xfrm>
                          <a:prstGeom prst="rect">
                            <a:avLst/>
                          </a:prstGeom>
                        </pic:spPr>
                      </pic:pic>
                    </a:graphicData>
                  </a:graphic>
                </wp:inline>
              </w:drawing>
            </w:r>
          </w:p>
        </w:tc>
      </w:tr>
    </w:tbl>
    <w:p w14:paraId="18D5F72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Dork yang paling </w:t>
      </w:r>
      <w:proofErr w:type="spellStart"/>
      <w:r>
        <w:rPr>
          <w:rFonts w:ascii="Times New Roman" w:hAnsi="Times New Roman" w:cs="Times New Roman"/>
        </w:rPr>
        <w:t>relevan</w:t>
      </w:r>
      <w:proofErr w:type="spellEnd"/>
      <w:r>
        <w:rPr>
          <w:rFonts w:ascii="Times New Roman" w:hAnsi="Times New Roman" w:cs="Times New Roman"/>
        </w:rPr>
        <w:t xml:space="preserve"> dengan target: inurl:/login site:nyamankos.ours.web.id —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mengidentifikasi</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autentikasi</w:t>
      </w:r>
      <w:proofErr w:type="spellEnd"/>
      <w:r>
        <w:rPr>
          <w:rFonts w:ascii="Times New Roman" w:hAnsi="Times New Roman" w:cs="Times New Roman"/>
        </w:rPr>
        <w:t>.</w:t>
      </w:r>
    </w:p>
    <w:p w14:paraId="6377409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GHDB memberikan referensi dork terstruktur per kategori, membantu menemukan celah konfigurasi yang umum.</w:t>
      </w:r>
    </w:p>
    <w:p w14:paraId="70F52416" w14:textId="77777777" w:rsidR="00337DA7" w:rsidRDefault="00337DA7">
      <w:pPr>
        <w:spacing w:before="40" w:after="40" w:line="23" w:lineRule="atLeast"/>
        <w:jc w:val="both"/>
        <w:rPr>
          <w:rFonts w:ascii="Times New Roman" w:hAnsi="Times New Roman" w:cs="Times New Roman"/>
        </w:rPr>
      </w:pPr>
    </w:p>
    <w:p w14:paraId="07765449" w14:textId="77777777" w:rsidR="00337DA7" w:rsidRDefault="00337DA7">
      <w:pPr>
        <w:spacing w:before="40" w:after="40" w:line="23" w:lineRule="atLeast"/>
        <w:jc w:val="both"/>
        <w:rPr>
          <w:rFonts w:ascii="Times New Roman" w:hAnsi="Times New Roman" w:cs="Times New Roman"/>
        </w:rPr>
      </w:pPr>
    </w:p>
    <w:p w14:paraId="618C2466"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H. DIRECTORY AND FILE ENUMERATION</w:t>
      </w:r>
    </w:p>
    <w:p w14:paraId="585D3984"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pencarian</w:t>
      </w:r>
      <w:proofErr w:type="spellEnd"/>
      <w:r>
        <w:rPr>
          <w:rFonts w:ascii="Times New Roman" w:hAnsi="Times New Roman" w:cs="Times New Roman"/>
        </w:rPr>
        <w:t xml:space="preserve"> resource </w:t>
      </w:r>
      <w:proofErr w:type="spellStart"/>
      <w:r>
        <w:rPr>
          <w:rFonts w:ascii="Times New Roman" w:hAnsi="Times New Roman" w:cs="Times New Roman"/>
        </w:rPr>
        <w:t>tersembunyi</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pure brute-force dan dictionary attack, </w:t>
      </w:r>
      <w:proofErr w:type="spellStart"/>
      <w:r>
        <w:rPr>
          <w:rFonts w:ascii="Times New Roman" w:hAnsi="Times New Roman" w:cs="Times New Roman"/>
        </w:rPr>
        <w:t>kemudian</w:t>
      </w:r>
      <w:proofErr w:type="spellEnd"/>
      <w:r>
        <w:rPr>
          <w:rFonts w:ascii="Times New Roman" w:hAnsi="Times New Roman" w:cs="Times New Roman"/>
        </w:rPr>
        <w:t xml:space="preserve"> </w:t>
      </w:r>
      <w:proofErr w:type="spellStart"/>
      <w:r>
        <w:rPr>
          <w:rFonts w:ascii="Times New Roman" w:hAnsi="Times New Roman" w:cs="Times New Roman"/>
        </w:rPr>
        <w:t>mencoba</w:t>
      </w:r>
      <w:proofErr w:type="spellEnd"/>
      <w:r>
        <w:rPr>
          <w:rFonts w:ascii="Times New Roman" w:hAnsi="Times New Roman" w:cs="Times New Roman"/>
        </w:rPr>
        <w:t xml:space="preserve"> tool </w:t>
      </w:r>
      <w:proofErr w:type="spellStart"/>
      <w:r>
        <w:rPr>
          <w:rFonts w:ascii="Times New Roman" w:hAnsi="Times New Roman" w:cs="Times New Roman"/>
        </w:rPr>
        <w:t>Dirbuster</w:t>
      </w:r>
      <w:proofErr w:type="spellEnd"/>
      <w:r>
        <w:rPr>
          <w:rFonts w:ascii="Times New Roman" w:hAnsi="Times New Roman" w:cs="Times New Roman"/>
        </w:rPr>
        <w:t>.</w:t>
      </w:r>
    </w:p>
    <w:tbl>
      <w:tblPr>
        <w:tblW w:w="0" w:type="auto"/>
        <w:tblLook w:val="04A0" w:firstRow="1" w:lastRow="0" w:firstColumn="1" w:lastColumn="0" w:noHBand="0" w:noVBand="1"/>
      </w:tblPr>
      <w:tblGrid>
        <w:gridCol w:w="10512"/>
      </w:tblGrid>
      <w:tr w:rsidR="00337DA7" w14:paraId="0A0731DA" w14:textId="77777777">
        <w:tc>
          <w:tcPr>
            <w:tcW w:w="10512" w:type="dxa"/>
            <w:shd w:val="clear" w:color="auto" w:fill="FFF4E8"/>
            <w:vAlign w:val="center"/>
          </w:tcPr>
          <w:p w14:paraId="0B745C57"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EB740D"/>
                <w:sz w:val="18"/>
              </w:rPr>
              <w:t>Catatan</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bagian</w:t>
            </w:r>
            <w:proofErr w:type="spellEnd"/>
            <w:r>
              <w:rPr>
                <w:rFonts w:ascii="Times New Roman" w:hAnsi="Times New Roman" w:cs="Times New Roman"/>
                <w:b/>
                <w:color w:val="EB740D"/>
                <w:sz w:val="18"/>
              </w:rPr>
              <w:t xml:space="preserve"> worksheet </w:t>
            </w:r>
            <w:proofErr w:type="spellStart"/>
            <w:r>
              <w:rPr>
                <w:rFonts w:ascii="Times New Roman" w:hAnsi="Times New Roman" w:cs="Times New Roman"/>
                <w:b/>
                <w:color w:val="EB740D"/>
                <w:sz w:val="18"/>
              </w:rPr>
              <w:t>ini</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mengikuti</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modul</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secara</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langsung</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Gunakan</w:t>
            </w:r>
            <w:proofErr w:type="spellEnd"/>
            <w:r>
              <w:rPr>
                <w:rFonts w:ascii="Times New Roman" w:hAnsi="Times New Roman" w:cs="Times New Roman"/>
                <w:b/>
                <w:color w:val="EB740D"/>
                <w:sz w:val="18"/>
              </w:rPr>
              <w:t xml:space="preserve"> target yang </w:t>
            </w:r>
            <w:proofErr w:type="spellStart"/>
            <w:r>
              <w:rPr>
                <w:rFonts w:ascii="Times New Roman" w:hAnsi="Times New Roman" w:cs="Times New Roman"/>
                <w:b/>
                <w:color w:val="EB740D"/>
                <w:sz w:val="18"/>
              </w:rPr>
              <w:t>ditetapkan</w:t>
            </w:r>
            <w:proofErr w:type="spellEnd"/>
            <w:r>
              <w:rPr>
                <w:rFonts w:ascii="Times New Roman" w:hAnsi="Times New Roman" w:cs="Times New Roman"/>
                <w:b/>
                <w:color w:val="EB740D"/>
                <w:sz w:val="18"/>
              </w:rPr>
              <w:t xml:space="preserve"> pada </w:t>
            </w:r>
            <w:proofErr w:type="spellStart"/>
            <w:r>
              <w:rPr>
                <w:rFonts w:ascii="Times New Roman" w:hAnsi="Times New Roman" w:cs="Times New Roman"/>
                <w:b/>
                <w:color w:val="EB740D"/>
                <w:sz w:val="18"/>
              </w:rPr>
              <w:t>instruksi</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praktikum</w:t>
            </w:r>
            <w:proofErr w:type="spellEnd"/>
            <w:r>
              <w:rPr>
                <w:rFonts w:ascii="Times New Roman" w:hAnsi="Times New Roman" w:cs="Times New Roman"/>
                <w:b/>
                <w:color w:val="EB740D"/>
                <w:sz w:val="18"/>
              </w:rPr>
              <w:t>/</w:t>
            </w:r>
            <w:proofErr w:type="spellStart"/>
            <w:r>
              <w:rPr>
                <w:rFonts w:ascii="Times New Roman" w:hAnsi="Times New Roman" w:cs="Times New Roman"/>
                <w:b/>
                <w:color w:val="EB740D"/>
                <w:sz w:val="18"/>
              </w:rPr>
              <w:t>dosen</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untuk</w:t>
            </w:r>
            <w:proofErr w:type="spellEnd"/>
            <w:r>
              <w:rPr>
                <w:rFonts w:ascii="Times New Roman" w:hAnsi="Times New Roman" w:cs="Times New Roman"/>
                <w:b/>
                <w:color w:val="EB740D"/>
                <w:sz w:val="18"/>
              </w:rPr>
              <w:t xml:space="preserve"> </w:t>
            </w:r>
            <w:proofErr w:type="spellStart"/>
            <w:r>
              <w:rPr>
                <w:rFonts w:ascii="Times New Roman" w:hAnsi="Times New Roman" w:cs="Times New Roman"/>
                <w:b/>
                <w:color w:val="EB740D"/>
                <w:sz w:val="18"/>
              </w:rPr>
              <w:t>percobaan</w:t>
            </w:r>
            <w:proofErr w:type="spellEnd"/>
            <w:r>
              <w:rPr>
                <w:rFonts w:ascii="Times New Roman" w:hAnsi="Times New Roman" w:cs="Times New Roman"/>
                <w:b/>
                <w:color w:val="EB740D"/>
                <w:sz w:val="18"/>
              </w:rPr>
              <w:t>.</w:t>
            </w:r>
          </w:p>
        </w:tc>
      </w:tr>
    </w:tbl>
    <w:p w14:paraId="51102D2B"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1. Pure Brute-Force</w:t>
      </w:r>
    </w:p>
    <w:tbl>
      <w:tblPr>
        <w:tblStyle w:val="TableGrid"/>
        <w:tblW w:w="0" w:type="auto"/>
        <w:jc w:val="center"/>
        <w:tblLook w:val="04A0" w:firstRow="1" w:lastRow="0" w:firstColumn="1" w:lastColumn="0" w:noHBand="0" w:noVBand="1"/>
      </w:tblPr>
      <w:tblGrid>
        <w:gridCol w:w="2100"/>
        <w:gridCol w:w="2101"/>
        <w:gridCol w:w="2100"/>
        <w:gridCol w:w="2100"/>
        <w:gridCol w:w="2101"/>
      </w:tblGrid>
      <w:tr w:rsidR="00337DA7" w14:paraId="0970C93B" w14:textId="77777777">
        <w:trPr>
          <w:jc w:val="center"/>
        </w:trPr>
        <w:tc>
          <w:tcPr>
            <w:tcW w:w="2102" w:type="dxa"/>
            <w:shd w:val="clear" w:color="auto" w:fill="164368"/>
            <w:vAlign w:val="center"/>
          </w:tcPr>
          <w:p w14:paraId="74A1B491"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Percobaan</w:t>
            </w:r>
            <w:proofErr w:type="spellEnd"/>
          </w:p>
        </w:tc>
        <w:tc>
          <w:tcPr>
            <w:tcW w:w="2102" w:type="dxa"/>
            <w:shd w:val="clear" w:color="auto" w:fill="164368"/>
            <w:vAlign w:val="center"/>
          </w:tcPr>
          <w:p w14:paraId="7A9918B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Kombinasi</w:t>
            </w:r>
            <w:proofErr w:type="spellEnd"/>
            <w:r>
              <w:rPr>
                <w:rFonts w:ascii="Times New Roman" w:hAnsi="Times New Roman" w:cs="Times New Roman"/>
                <w:b/>
                <w:color w:val="FFFFFF"/>
                <w:sz w:val="16"/>
              </w:rPr>
              <w:t>/Word</w:t>
            </w:r>
          </w:p>
        </w:tc>
        <w:tc>
          <w:tcPr>
            <w:tcW w:w="2102" w:type="dxa"/>
            <w:shd w:val="clear" w:color="auto" w:fill="164368"/>
            <w:vAlign w:val="center"/>
          </w:tcPr>
          <w:p w14:paraId="5E56BA1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2102" w:type="dxa"/>
            <w:shd w:val="clear" w:color="auto" w:fill="164368"/>
            <w:vAlign w:val="center"/>
          </w:tcPr>
          <w:p w14:paraId="402DDD7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Waktu</w:t>
            </w:r>
          </w:p>
        </w:tc>
        <w:tc>
          <w:tcPr>
            <w:tcW w:w="2102" w:type="dxa"/>
            <w:shd w:val="clear" w:color="auto" w:fill="164368"/>
            <w:vAlign w:val="center"/>
          </w:tcPr>
          <w:p w14:paraId="3A95372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581EB7E4" w14:textId="77777777">
        <w:trPr>
          <w:jc w:val="center"/>
        </w:trPr>
        <w:tc>
          <w:tcPr>
            <w:tcW w:w="2102" w:type="dxa"/>
            <w:vAlign w:val="center"/>
          </w:tcPr>
          <w:p w14:paraId="46E4808D" w14:textId="77777777" w:rsidR="00337DA7" w:rsidRDefault="00337DA7">
            <w:pPr>
              <w:spacing w:before="40" w:after="40" w:line="23" w:lineRule="atLeast"/>
              <w:jc w:val="both"/>
              <w:rPr>
                <w:rFonts w:ascii="Times New Roman" w:hAnsi="Times New Roman" w:cs="Times New Roman"/>
              </w:rPr>
            </w:pPr>
            <w:r>
              <w:t>1 - Pure Brute Force</w:t>
            </w:r>
          </w:p>
        </w:tc>
        <w:tc>
          <w:tcPr>
            <w:tcW w:w="2102" w:type="dxa"/>
            <w:vAlign w:val="center"/>
          </w:tcPr>
          <w:p w14:paraId="472469D4" w14:textId="77777777" w:rsidR="00337DA7" w:rsidRDefault="00337DA7">
            <w:pPr>
              <w:spacing w:before="40" w:after="40" w:line="23" w:lineRule="atLeast"/>
              <w:jc w:val="both"/>
              <w:rPr>
                <w:rFonts w:ascii="Times New Roman" w:hAnsi="Times New Roman" w:cs="Times New Roman"/>
              </w:rPr>
            </w:pPr>
            <w:r>
              <w:t>a, b, c, ab, ac... (generasi otomatis)</w:t>
            </w:r>
          </w:p>
        </w:tc>
        <w:tc>
          <w:tcPr>
            <w:tcW w:w="2102" w:type="dxa"/>
            <w:vAlign w:val="center"/>
          </w:tcPr>
          <w:p w14:paraId="5AFCC43A" w14:textId="77777777" w:rsidR="00337DA7" w:rsidRDefault="00337DA7">
            <w:pPr>
              <w:spacing w:before="40" w:after="40" w:line="23" w:lineRule="atLeast"/>
              <w:jc w:val="both"/>
              <w:rPr>
                <w:rFonts w:ascii="Times New Roman" w:hAnsi="Times New Roman" w:cs="Times New Roman"/>
              </w:rPr>
            </w:pPr>
            <w:r>
              <w:t>Beberapa path 200 OK ditemukan (/css, /js, /img)</w:t>
            </w:r>
          </w:p>
        </w:tc>
        <w:tc>
          <w:tcPr>
            <w:tcW w:w="2102" w:type="dxa"/>
            <w:vAlign w:val="center"/>
          </w:tcPr>
          <w:p w14:paraId="2E00D996" w14:textId="77777777" w:rsidR="00337DA7" w:rsidRDefault="00337DA7">
            <w:pPr>
              <w:spacing w:before="40" w:after="40" w:line="23" w:lineRule="atLeast"/>
              <w:jc w:val="both"/>
              <w:rPr>
                <w:rFonts w:ascii="Times New Roman" w:hAnsi="Times New Roman" w:cs="Times New Roman"/>
              </w:rPr>
            </w:pPr>
            <w:r>
              <w:t>~15 menit</w:t>
            </w:r>
          </w:p>
        </w:tc>
        <w:tc>
          <w:tcPr>
            <w:tcW w:w="2102" w:type="dxa"/>
            <w:vAlign w:val="center"/>
          </w:tcPr>
          <w:p w14:paraId="71A81446" w14:textId="77777777" w:rsidR="00337DA7" w:rsidRDefault="00337DA7">
            <w:pPr>
              <w:spacing w:before="40" w:after="40" w:line="23" w:lineRule="atLeast"/>
              <w:jc w:val="both"/>
              <w:rPr>
                <w:rFonts w:ascii="Times New Roman" w:hAnsi="Times New Roman" w:cs="Times New Roman"/>
              </w:rPr>
            </w:pPr>
            <w:r>
              <w:t>[Screenshot brute force]</w:t>
            </w:r>
          </w:p>
        </w:tc>
      </w:tr>
      <w:tr w:rsidR="00337DA7" w14:paraId="3D2E3FE5" w14:textId="77777777">
        <w:trPr>
          <w:jc w:val="center"/>
        </w:trPr>
        <w:tc>
          <w:tcPr>
            <w:tcW w:w="2102" w:type="dxa"/>
            <w:vAlign w:val="center"/>
          </w:tcPr>
          <w:p w14:paraId="2D81866A" w14:textId="77777777" w:rsidR="00337DA7" w:rsidRDefault="00337DA7">
            <w:pPr>
              <w:spacing w:before="40" w:after="40" w:line="23" w:lineRule="atLeast"/>
              <w:jc w:val="both"/>
              <w:rPr>
                <w:rFonts w:ascii="Times New Roman" w:hAnsi="Times New Roman" w:cs="Times New Roman"/>
              </w:rPr>
            </w:pPr>
            <w:r>
              <w:t>2 - Dictionary Attack</w:t>
            </w:r>
          </w:p>
        </w:tc>
        <w:tc>
          <w:tcPr>
            <w:tcW w:w="2102" w:type="dxa"/>
            <w:vAlign w:val="center"/>
          </w:tcPr>
          <w:p w14:paraId="5D0E4927" w14:textId="77777777" w:rsidR="00337DA7" w:rsidRDefault="00337DA7">
            <w:pPr>
              <w:spacing w:before="40" w:after="40" w:line="23" w:lineRule="atLeast"/>
              <w:jc w:val="both"/>
              <w:rPr>
                <w:rFonts w:ascii="Times New Roman" w:hAnsi="Times New Roman" w:cs="Times New Roman"/>
              </w:rPr>
            </w:pPr>
            <w:r>
              <w:t>common.txt dari dirb/wordlists</w:t>
            </w:r>
          </w:p>
        </w:tc>
        <w:tc>
          <w:tcPr>
            <w:tcW w:w="2102" w:type="dxa"/>
            <w:vAlign w:val="center"/>
          </w:tcPr>
          <w:p w14:paraId="0819434D" w14:textId="77777777" w:rsidR="00337DA7" w:rsidRDefault="00337DA7">
            <w:pPr>
              <w:spacing w:before="40" w:after="40" w:line="23" w:lineRule="atLeast"/>
              <w:jc w:val="both"/>
              <w:rPr>
                <w:rFonts w:ascii="Times New Roman" w:hAnsi="Times New Roman" w:cs="Times New Roman"/>
              </w:rPr>
            </w:pPr>
            <w:r>
              <w:t>/login, /register, /about, /contact ditemukan (HTTP 200)</w:t>
            </w:r>
          </w:p>
        </w:tc>
        <w:tc>
          <w:tcPr>
            <w:tcW w:w="2102" w:type="dxa"/>
            <w:vAlign w:val="center"/>
          </w:tcPr>
          <w:p w14:paraId="4C378430" w14:textId="77777777" w:rsidR="00337DA7" w:rsidRDefault="00337DA7">
            <w:pPr>
              <w:spacing w:before="40" w:after="40" w:line="23" w:lineRule="atLeast"/>
              <w:jc w:val="both"/>
              <w:rPr>
                <w:rFonts w:ascii="Times New Roman" w:hAnsi="Times New Roman" w:cs="Times New Roman"/>
              </w:rPr>
            </w:pPr>
            <w:r>
              <w:t>~8 menit</w:t>
            </w:r>
          </w:p>
        </w:tc>
        <w:tc>
          <w:tcPr>
            <w:tcW w:w="2102" w:type="dxa"/>
            <w:vAlign w:val="center"/>
          </w:tcPr>
          <w:p w14:paraId="08D70D84" w14:textId="77777777" w:rsidR="00337DA7" w:rsidRDefault="00337DA7">
            <w:pPr>
              <w:spacing w:before="40" w:after="40" w:line="23" w:lineRule="atLeast"/>
              <w:jc w:val="both"/>
              <w:rPr>
                <w:rFonts w:ascii="Times New Roman" w:hAnsi="Times New Roman" w:cs="Times New Roman"/>
              </w:rPr>
            </w:pPr>
            <w:r>
              <w:t>[Screenshot dictionary]</w:t>
            </w:r>
          </w:p>
        </w:tc>
      </w:tr>
      <w:tr w:rsidR="00337DA7" w14:paraId="247C5E9F" w14:textId="77777777">
        <w:trPr>
          <w:jc w:val="center"/>
        </w:trPr>
        <w:tc>
          <w:tcPr>
            <w:tcW w:w="2102" w:type="dxa"/>
            <w:vAlign w:val="center"/>
          </w:tcPr>
          <w:p w14:paraId="3255FDD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7F83684"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85020C5"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50615F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5854387" w14:textId="77777777" w:rsidR="00337DA7" w:rsidRDefault="00337DA7">
            <w:pPr>
              <w:spacing w:before="40" w:after="40" w:line="23" w:lineRule="atLeast"/>
              <w:jc w:val="both"/>
              <w:rPr>
                <w:rFonts w:ascii="Times New Roman" w:hAnsi="Times New Roman" w:cs="Times New Roman"/>
              </w:rPr>
            </w:pPr>
          </w:p>
        </w:tc>
      </w:tr>
      <w:tr w:rsidR="00337DA7" w14:paraId="60C33E2E" w14:textId="77777777">
        <w:trPr>
          <w:jc w:val="center"/>
        </w:trPr>
        <w:tc>
          <w:tcPr>
            <w:tcW w:w="2102" w:type="dxa"/>
            <w:vAlign w:val="center"/>
          </w:tcPr>
          <w:p w14:paraId="5246C5A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019E4AD"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C66731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15B67E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AAD9894" w14:textId="77777777" w:rsidR="00337DA7" w:rsidRDefault="00337DA7">
            <w:pPr>
              <w:spacing w:before="40" w:after="40" w:line="23" w:lineRule="atLeast"/>
              <w:jc w:val="both"/>
              <w:rPr>
                <w:rFonts w:ascii="Times New Roman" w:hAnsi="Times New Roman" w:cs="Times New Roman"/>
              </w:rPr>
            </w:pPr>
          </w:p>
        </w:tc>
      </w:tr>
      <w:tr w:rsidR="00337DA7" w14:paraId="1C307546" w14:textId="77777777">
        <w:trPr>
          <w:jc w:val="center"/>
        </w:trPr>
        <w:tc>
          <w:tcPr>
            <w:tcW w:w="2102" w:type="dxa"/>
            <w:vAlign w:val="center"/>
          </w:tcPr>
          <w:p w14:paraId="3D355CF1"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33B4CD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4FF8BED"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AA7E94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6ADFF85" w14:textId="77777777" w:rsidR="00337DA7" w:rsidRDefault="00337DA7">
            <w:pPr>
              <w:spacing w:before="40" w:after="40" w:line="23" w:lineRule="atLeast"/>
              <w:jc w:val="both"/>
              <w:rPr>
                <w:rFonts w:ascii="Times New Roman" w:hAnsi="Times New Roman" w:cs="Times New Roman"/>
              </w:rPr>
            </w:pPr>
          </w:p>
        </w:tc>
      </w:tr>
      <w:tr w:rsidR="00337DA7" w14:paraId="37575401" w14:textId="77777777">
        <w:trPr>
          <w:jc w:val="center"/>
        </w:trPr>
        <w:tc>
          <w:tcPr>
            <w:tcW w:w="2102" w:type="dxa"/>
            <w:vAlign w:val="center"/>
          </w:tcPr>
          <w:p w14:paraId="0A0FBDB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8EF0E8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60CDEC2"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6CA752B"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FFDD168" w14:textId="77777777" w:rsidR="00337DA7" w:rsidRDefault="00337DA7">
            <w:pPr>
              <w:spacing w:before="40" w:after="40" w:line="23" w:lineRule="atLeast"/>
              <w:jc w:val="both"/>
              <w:rPr>
                <w:rFonts w:ascii="Times New Roman" w:hAnsi="Times New Roman" w:cs="Times New Roman"/>
              </w:rPr>
            </w:pPr>
          </w:p>
        </w:tc>
      </w:tr>
    </w:tbl>
    <w:p w14:paraId="2C3E804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2. Dictionary Attack</w:t>
      </w:r>
    </w:p>
    <w:tbl>
      <w:tblPr>
        <w:tblStyle w:val="TableGrid"/>
        <w:tblW w:w="0" w:type="auto"/>
        <w:jc w:val="center"/>
        <w:tblLook w:val="04A0" w:firstRow="1" w:lastRow="0" w:firstColumn="1" w:lastColumn="0" w:noHBand="0" w:noVBand="1"/>
      </w:tblPr>
      <w:tblGrid>
        <w:gridCol w:w="1461"/>
        <w:gridCol w:w="1905"/>
        <w:gridCol w:w="3670"/>
        <w:gridCol w:w="1690"/>
        <w:gridCol w:w="1776"/>
      </w:tblGrid>
      <w:tr w:rsidR="00337DA7" w14:paraId="59B7E362" w14:textId="77777777">
        <w:trPr>
          <w:jc w:val="center"/>
        </w:trPr>
        <w:tc>
          <w:tcPr>
            <w:tcW w:w="2102" w:type="dxa"/>
            <w:shd w:val="clear" w:color="auto" w:fill="164368"/>
            <w:vAlign w:val="center"/>
          </w:tcPr>
          <w:p w14:paraId="74CD174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2102" w:type="dxa"/>
            <w:shd w:val="clear" w:color="auto" w:fill="164368"/>
            <w:vAlign w:val="center"/>
          </w:tcPr>
          <w:p w14:paraId="7B033B6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Wordlist/Dictionary</w:t>
            </w:r>
          </w:p>
        </w:tc>
        <w:tc>
          <w:tcPr>
            <w:tcW w:w="2102" w:type="dxa"/>
            <w:shd w:val="clear" w:color="auto" w:fill="164368"/>
            <w:vAlign w:val="center"/>
          </w:tcPr>
          <w:p w14:paraId="460A262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URL/Path yang </w:t>
            </w:r>
            <w:proofErr w:type="spellStart"/>
            <w:r>
              <w:rPr>
                <w:rFonts w:ascii="Times New Roman" w:hAnsi="Times New Roman" w:cs="Times New Roman"/>
                <w:b/>
                <w:color w:val="FFFFFF"/>
                <w:sz w:val="16"/>
              </w:rPr>
              <w:t>Dicoba</w:t>
            </w:r>
            <w:proofErr w:type="spellEnd"/>
          </w:p>
        </w:tc>
        <w:tc>
          <w:tcPr>
            <w:tcW w:w="2102" w:type="dxa"/>
            <w:shd w:val="clear" w:color="auto" w:fill="164368"/>
            <w:vAlign w:val="center"/>
          </w:tcPr>
          <w:p w14:paraId="0E6649E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HTTP Status/Hasil</w:t>
            </w:r>
          </w:p>
        </w:tc>
        <w:tc>
          <w:tcPr>
            <w:tcW w:w="2102" w:type="dxa"/>
            <w:shd w:val="clear" w:color="auto" w:fill="164368"/>
            <w:vAlign w:val="center"/>
          </w:tcPr>
          <w:p w14:paraId="052E3BC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04812BDB" w14:textId="77777777">
        <w:trPr>
          <w:jc w:val="center"/>
        </w:trPr>
        <w:tc>
          <w:tcPr>
            <w:tcW w:w="2102" w:type="dxa"/>
            <w:vAlign w:val="center"/>
          </w:tcPr>
          <w:p w14:paraId="7E9B193D" w14:textId="77777777" w:rsidR="00337DA7" w:rsidRDefault="00337DA7">
            <w:pPr>
              <w:spacing w:before="40" w:after="40" w:line="23" w:lineRule="atLeast"/>
              <w:jc w:val="both"/>
              <w:rPr>
                <w:rFonts w:ascii="Times New Roman" w:hAnsi="Times New Roman" w:cs="Times New Roman"/>
              </w:rPr>
            </w:pPr>
            <w:r>
              <w:t>1</w:t>
            </w:r>
          </w:p>
        </w:tc>
        <w:tc>
          <w:tcPr>
            <w:tcW w:w="2102" w:type="dxa"/>
            <w:vAlign w:val="center"/>
          </w:tcPr>
          <w:p w14:paraId="1F2435EB" w14:textId="77777777" w:rsidR="00337DA7" w:rsidRDefault="00337DA7">
            <w:pPr>
              <w:spacing w:before="40" w:after="40" w:line="23" w:lineRule="atLeast"/>
              <w:jc w:val="both"/>
              <w:rPr>
                <w:rFonts w:ascii="Times New Roman" w:hAnsi="Times New Roman" w:cs="Times New Roman"/>
              </w:rPr>
            </w:pPr>
            <w:r>
              <w:t>common.txt (dirb)</w:t>
            </w:r>
          </w:p>
        </w:tc>
        <w:tc>
          <w:tcPr>
            <w:tcW w:w="2102" w:type="dxa"/>
            <w:vAlign w:val="center"/>
          </w:tcPr>
          <w:p w14:paraId="4B353C7B" w14:textId="77777777" w:rsidR="00337DA7" w:rsidRDefault="00337DA7">
            <w:pPr>
              <w:spacing w:before="40" w:after="40" w:line="23" w:lineRule="atLeast"/>
              <w:jc w:val="both"/>
              <w:rPr>
                <w:rFonts w:ascii="Times New Roman" w:hAnsi="Times New Roman" w:cs="Times New Roman"/>
              </w:rPr>
            </w:pPr>
            <w:r>
              <w:t>https://nyamankos.ours.web.id/login</w:t>
            </w:r>
          </w:p>
        </w:tc>
        <w:tc>
          <w:tcPr>
            <w:tcW w:w="2102" w:type="dxa"/>
            <w:vAlign w:val="center"/>
          </w:tcPr>
          <w:p w14:paraId="545E18CB" w14:textId="77777777" w:rsidR="00337DA7" w:rsidRDefault="00337DA7">
            <w:pPr>
              <w:spacing w:before="40" w:after="40" w:line="23" w:lineRule="atLeast"/>
              <w:jc w:val="both"/>
              <w:rPr>
                <w:rFonts w:ascii="Times New Roman" w:hAnsi="Times New Roman" w:cs="Times New Roman"/>
              </w:rPr>
            </w:pPr>
            <w:r>
              <w:t>200 OK</w:t>
            </w:r>
          </w:p>
        </w:tc>
        <w:tc>
          <w:tcPr>
            <w:tcW w:w="2102" w:type="dxa"/>
            <w:vAlign w:val="center"/>
          </w:tcPr>
          <w:p w14:paraId="38EA02FB" w14:textId="77777777" w:rsidR="00337DA7" w:rsidRDefault="00337DA7">
            <w:pPr>
              <w:spacing w:before="40" w:after="40" w:line="23" w:lineRule="atLeast"/>
              <w:jc w:val="both"/>
              <w:rPr>
                <w:rFonts w:ascii="Times New Roman" w:hAnsi="Times New Roman" w:cs="Times New Roman"/>
              </w:rPr>
            </w:pPr>
            <w:r>
              <w:t>[Screenshot DirBuster]</w:t>
            </w:r>
          </w:p>
        </w:tc>
      </w:tr>
      <w:tr w:rsidR="00337DA7" w14:paraId="27CBE72D" w14:textId="77777777">
        <w:trPr>
          <w:jc w:val="center"/>
        </w:trPr>
        <w:tc>
          <w:tcPr>
            <w:tcW w:w="2102" w:type="dxa"/>
            <w:vAlign w:val="center"/>
          </w:tcPr>
          <w:p w14:paraId="6A7C2DC6" w14:textId="77777777" w:rsidR="00337DA7" w:rsidRDefault="00337DA7">
            <w:pPr>
              <w:spacing w:before="40" w:after="40" w:line="23" w:lineRule="atLeast"/>
              <w:jc w:val="both"/>
              <w:rPr>
                <w:rFonts w:ascii="Times New Roman" w:hAnsi="Times New Roman" w:cs="Times New Roman"/>
              </w:rPr>
            </w:pPr>
            <w:r>
              <w:t>2</w:t>
            </w:r>
          </w:p>
        </w:tc>
        <w:tc>
          <w:tcPr>
            <w:tcW w:w="2102" w:type="dxa"/>
            <w:vAlign w:val="center"/>
          </w:tcPr>
          <w:p w14:paraId="38F4EE21" w14:textId="77777777" w:rsidR="00337DA7" w:rsidRDefault="00337DA7">
            <w:pPr>
              <w:spacing w:before="40" w:after="40" w:line="23" w:lineRule="atLeast"/>
              <w:jc w:val="both"/>
              <w:rPr>
                <w:rFonts w:ascii="Times New Roman" w:hAnsi="Times New Roman" w:cs="Times New Roman"/>
              </w:rPr>
            </w:pPr>
            <w:r>
              <w:t>common.txt (dirb)</w:t>
            </w:r>
          </w:p>
        </w:tc>
        <w:tc>
          <w:tcPr>
            <w:tcW w:w="2102" w:type="dxa"/>
            <w:vAlign w:val="center"/>
          </w:tcPr>
          <w:p w14:paraId="276042BA" w14:textId="77777777" w:rsidR="00337DA7" w:rsidRDefault="00337DA7">
            <w:pPr>
              <w:spacing w:before="40" w:after="40" w:line="23" w:lineRule="atLeast"/>
              <w:jc w:val="both"/>
              <w:rPr>
                <w:rFonts w:ascii="Times New Roman" w:hAnsi="Times New Roman" w:cs="Times New Roman"/>
              </w:rPr>
            </w:pPr>
            <w:r>
              <w:t>https://nyamankos.ours.web.id/register</w:t>
            </w:r>
          </w:p>
        </w:tc>
        <w:tc>
          <w:tcPr>
            <w:tcW w:w="2102" w:type="dxa"/>
            <w:vAlign w:val="center"/>
          </w:tcPr>
          <w:p w14:paraId="32ECB223" w14:textId="77777777" w:rsidR="00337DA7" w:rsidRDefault="00337DA7">
            <w:pPr>
              <w:spacing w:before="40" w:after="40" w:line="23" w:lineRule="atLeast"/>
              <w:jc w:val="both"/>
              <w:rPr>
                <w:rFonts w:ascii="Times New Roman" w:hAnsi="Times New Roman" w:cs="Times New Roman"/>
              </w:rPr>
            </w:pPr>
            <w:r>
              <w:t>200 OK</w:t>
            </w:r>
          </w:p>
        </w:tc>
        <w:tc>
          <w:tcPr>
            <w:tcW w:w="2102" w:type="dxa"/>
            <w:vAlign w:val="center"/>
          </w:tcPr>
          <w:p w14:paraId="3D7AB704" w14:textId="77777777" w:rsidR="00337DA7" w:rsidRDefault="00337DA7">
            <w:pPr>
              <w:spacing w:before="40" w:after="40" w:line="23" w:lineRule="atLeast"/>
              <w:jc w:val="both"/>
              <w:rPr>
                <w:rFonts w:ascii="Times New Roman" w:hAnsi="Times New Roman" w:cs="Times New Roman"/>
              </w:rPr>
            </w:pPr>
            <w:r>
              <w:t>[Screenshot DirBuster]</w:t>
            </w:r>
          </w:p>
        </w:tc>
      </w:tr>
      <w:tr w:rsidR="00337DA7" w14:paraId="12E458CA" w14:textId="77777777">
        <w:trPr>
          <w:jc w:val="center"/>
        </w:trPr>
        <w:tc>
          <w:tcPr>
            <w:tcW w:w="2102" w:type="dxa"/>
            <w:vAlign w:val="center"/>
          </w:tcPr>
          <w:p w14:paraId="54707134" w14:textId="77777777" w:rsidR="00337DA7" w:rsidRDefault="00337DA7">
            <w:pPr>
              <w:spacing w:before="40" w:after="40" w:line="23" w:lineRule="atLeast"/>
              <w:jc w:val="both"/>
              <w:rPr>
                <w:rFonts w:ascii="Times New Roman" w:hAnsi="Times New Roman" w:cs="Times New Roman"/>
              </w:rPr>
            </w:pPr>
            <w:r>
              <w:t>3</w:t>
            </w:r>
          </w:p>
        </w:tc>
        <w:tc>
          <w:tcPr>
            <w:tcW w:w="2102" w:type="dxa"/>
            <w:vAlign w:val="center"/>
          </w:tcPr>
          <w:p w14:paraId="78B3B925" w14:textId="77777777" w:rsidR="00337DA7" w:rsidRDefault="00337DA7">
            <w:pPr>
              <w:spacing w:before="40" w:after="40" w:line="23" w:lineRule="atLeast"/>
              <w:jc w:val="both"/>
              <w:rPr>
                <w:rFonts w:ascii="Times New Roman" w:hAnsi="Times New Roman" w:cs="Times New Roman"/>
              </w:rPr>
            </w:pPr>
            <w:r>
              <w:t>common.txt (dirb)</w:t>
            </w:r>
          </w:p>
        </w:tc>
        <w:tc>
          <w:tcPr>
            <w:tcW w:w="2102" w:type="dxa"/>
            <w:vAlign w:val="center"/>
          </w:tcPr>
          <w:p w14:paraId="21D2B7CE" w14:textId="77777777" w:rsidR="00337DA7" w:rsidRDefault="00337DA7">
            <w:pPr>
              <w:spacing w:before="40" w:after="40" w:line="23" w:lineRule="atLeast"/>
              <w:jc w:val="both"/>
              <w:rPr>
                <w:rFonts w:ascii="Times New Roman" w:hAnsi="Times New Roman" w:cs="Times New Roman"/>
              </w:rPr>
            </w:pPr>
            <w:r>
              <w:t>https://nyamankos.ours.web.id/about</w:t>
            </w:r>
          </w:p>
        </w:tc>
        <w:tc>
          <w:tcPr>
            <w:tcW w:w="2102" w:type="dxa"/>
            <w:vAlign w:val="center"/>
          </w:tcPr>
          <w:p w14:paraId="2BE21AF3" w14:textId="77777777" w:rsidR="00337DA7" w:rsidRDefault="00337DA7">
            <w:pPr>
              <w:spacing w:before="40" w:after="40" w:line="23" w:lineRule="atLeast"/>
              <w:jc w:val="both"/>
              <w:rPr>
                <w:rFonts w:ascii="Times New Roman" w:hAnsi="Times New Roman" w:cs="Times New Roman"/>
              </w:rPr>
            </w:pPr>
            <w:r>
              <w:t>200 OK</w:t>
            </w:r>
          </w:p>
        </w:tc>
        <w:tc>
          <w:tcPr>
            <w:tcW w:w="2102" w:type="dxa"/>
            <w:vAlign w:val="center"/>
          </w:tcPr>
          <w:p w14:paraId="1C30B033" w14:textId="77777777" w:rsidR="00337DA7" w:rsidRDefault="00337DA7">
            <w:pPr>
              <w:spacing w:before="40" w:after="40" w:line="23" w:lineRule="atLeast"/>
              <w:jc w:val="both"/>
              <w:rPr>
                <w:rFonts w:ascii="Times New Roman" w:hAnsi="Times New Roman" w:cs="Times New Roman"/>
              </w:rPr>
            </w:pPr>
            <w:r>
              <w:t>[Screenshot DirBuster]</w:t>
            </w:r>
          </w:p>
        </w:tc>
      </w:tr>
      <w:tr w:rsidR="00337DA7" w14:paraId="654C02F1" w14:textId="77777777">
        <w:trPr>
          <w:jc w:val="center"/>
        </w:trPr>
        <w:tc>
          <w:tcPr>
            <w:tcW w:w="2102" w:type="dxa"/>
            <w:vAlign w:val="center"/>
          </w:tcPr>
          <w:p w14:paraId="5D2F0311" w14:textId="77777777" w:rsidR="00337DA7" w:rsidRDefault="00337DA7">
            <w:pPr>
              <w:spacing w:before="40" w:after="40" w:line="23" w:lineRule="atLeast"/>
              <w:jc w:val="both"/>
              <w:rPr>
                <w:rFonts w:ascii="Times New Roman" w:hAnsi="Times New Roman" w:cs="Times New Roman"/>
              </w:rPr>
            </w:pPr>
            <w:r>
              <w:t>4</w:t>
            </w:r>
          </w:p>
        </w:tc>
        <w:tc>
          <w:tcPr>
            <w:tcW w:w="2102" w:type="dxa"/>
            <w:vAlign w:val="center"/>
          </w:tcPr>
          <w:p w14:paraId="6F957A2A" w14:textId="77777777" w:rsidR="00337DA7" w:rsidRDefault="00337DA7">
            <w:pPr>
              <w:spacing w:before="40" w:after="40" w:line="23" w:lineRule="atLeast"/>
              <w:jc w:val="both"/>
              <w:rPr>
                <w:rFonts w:ascii="Times New Roman" w:hAnsi="Times New Roman" w:cs="Times New Roman"/>
              </w:rPr>
            </w:pPr>
            <w:r>
              <w:t>common.txt (dirb)</w:t>
            </w:r>
          </w:p>
        </w:tc>
        <w:tc>
          <w:tcPr>
            <w:tcW w:w="2102" w:type="dxa"/>
            <w:vAlign w:val="center"/>
          </w:tcPr>
          <w:p w14:paraId="547C990A" w14:textId="77777777" w:rsidR="00337DA7" w:rsidRDefault="00337DA7">
            <w:pPr>
              <w:spacing w:before="40" w:after="40" w:line="23" w:lineRule="atLeast"/>
              <w:jc w:val="both"/>
              <w:rPr>
                <w:rFonts w:ascii="Times New Roman" w:hAnsi="Times New Roman" w:cs="Times New Roman"/>
              </w:rPr>
            </w:pPr>
            <w:r>
              <w:t>https://nyamankos.ours.web.id/contact</w:t>
            </w:r>
          </w:p>
        </w:tc>
        <w:tc>
          <w:tcPr>
            <w:tcW w:w="2102" w:type="dxa"/>
            <w:vAlign w:val="center"/>
          </w:tcPr>
          <w:p w14:paraId="4B07F12B" w14:textId="77777777" w:rsidR="00337DA7" w:rsidRDefault="00337DA7">
            <w:pPr>
              <w:spacing w:before="40" w:after="40" w:line="23" w:lineRule="atLeast"/>
              <w:jc w:val="both"/>
              <w:rPr>
                <w:rFonts w:ascii="Times New Roman" w:hAnsi="Times New Roman" w:cs="Times New Roman"/>
              </w:rPr>
            </w:pPr>
            <w:r>
              <w:t>200 OK</w:t>
            </w:r>
          </w:p>
        </w:tc>
        <w:tc>
          <w:tcPr>
            <w:tcW w:w="2102" w:type="dxa"/>
            <w:vAlign w:val="center"/>
          </w:tcPr>
          <w:p w14:paraId="0ABBE4FA" w14:textId="77777777" w:rsidR="00337DA7" w:rsidRDefault="00337DA7">
            <w:pPr>
              <w:spacing w:before="40" w:after="40" w:line="23" w:lineRule="atLeast"/>
              <w:jc w:val="both"/>
              <w:rPr>
                <w:rFonts w:ascii="Times New Roman" w:hAnsi="Times New Roman" w:cs="Times New Roman"/>
              </w:rPr>
            </w:pPr>
            <w:r>
              <w:t>[Screenshot DirBuster]</w:t>
            </w:r>
          </w:p>
        </w:tc>
      </w:tr>
      <w:tr w:rsidR="00337DA7" w14:paraId="4B5F273E" w14:textId="77777777">
        <w:trPr>
          <w:jc w:val="center"/>
        </w:trPr>
        <w:tc>
          <w:tcPr>
            <w:tcW w:w="2102" w:type="dxa"/>
            <w:vAlign w:val="center"/>
          </w:tcPr>
          <w:p w14:paraId="3019B344" w14:textId="77777777" w:rsidR="00337DA7" w:rsidRDefault="00337DA7">
            <w:pPr>
              <w:spacing w:before="40" w:after="40" w:line="23" w:lineRule="atLeast"/>
              <w:jc w:val="both"/>
              <w:rPr>
                <w:rFonts w:ascii="Times New Roman" w:hAnsi="Times New Roman" w:cs="Times New Roman"/>
              </w:rPr>
            </w:pPr>
            <w:r>
              <w:t>5</w:t>
            </w:r>
          </w:p>
        </w:tc>
        <w:tc>
          <w:tcPr>
            <w:tcW w:w="2102" w:type="dxa"/>
            <w:vAlign w:val="center"/>
          </w:tcPr>
          <w:p w14:paraId="64FEF7C4" w14:textId="77777777" w:rsidR="00337DA7" w:rsidRDefault="00337DA7">
            <w:pPr>
              <w:spacing w:before="40" w:after="40" w:line="23" w:lineRule="atLeast"/>
              <w:jc w:val="both"/>
              <w:rPr>
                <w:rFonts w:ascii="Times New Roman" w:hAnsi="Times New Roman" w:cs="Times New Roman"/>
              </w:rPr>
            </w:pPr>
            <w:r>
              <w:t>big.txt (dirb)</w:t>
            </w:r>
          </w:p>
        </w:tc>
        <w:tc>
          <w:tcPr>
            <w:tcW w:w="2102" w:type="dxa"/>
            <w:vAlign w:val="center"/>
          </w:tcPr>
          <w:p w14:paraId="2473FFA8" w14:textId="77777777" w:rsidR="00337DA7" w:rsidRDefault="00337DA7">
            <w:pPr>
              <w:spacing w:before="40" w:after="40" w:line="23" w:lineRule="atLeast"/>
              <w:jc w:val="both"/>
              <w:rPr>
                <w:rFonts w:ascii="Times New Roman" w:hAnsi="Times New Roman" w:cs="Times New Roman"/>
              </w:rPr>
            </w:pPr>
            <w:r>
              <w:t>https://nyamankos.ours.web.id/api</w:t>
            </w:r>
          </w:p>
        </w:tc>
        <w:tc>
          <w:tcPr>
            <w:tcW w:w="2102" w:type="dxa"/>
            <w:vAlign w:val="center"/>
          </w:tcPr>
          <w:p w14:paraId="1123A7A0" w14:textId="77777777" w:rsidR="00337DA7" w:rsidRDefault="00337DA7">
            <w:pPr>
              <w:spacing w:before="40" w:after="40" w:line="23" w:lineRule="atLeast"/>
              <w:jc w:val="both"/>
              <w:rPr>
                <w:rFonts w:ascii="Times New Roman" w:hAnsi="Times New Roman" w:cs="Times New Roman"/>
              </w:rPr>
            </w:pPr>
            <w:r>
              <w:t>404 Not Found</w:t>
            </w:r>
          </w:p>
        </w:tc>
        <w:tc>
          <w:tcPr>
            <w:tcW w:w="2102" w:type="dxa"/>
            <w:vAlign w:val="center"/>
          </w:tcPr>
          <w:p w14:paraId="1FE26591" w14:textId="77777777" w:rsidR="00337DA7" w:rsidRDefault="00337DA7">
            <w:pPr>
              <w:spacing w:before="40" w:after="40" w:line="23" w:lineRule="atLeast"/>
              <w:jc w:val="both"/>
              <w:rPr>
                <w:rFonts w:ascii="Times New Roman" w:hAnsi="Times New Roman" w:cs="Times New Roman"/>
              </w:rPr>
            </w:pPr>
            <w:r>
              <w:t>[Screenshot DirBuster]</w:t>
            </w:r>
          </w:p>
        </w:tc>
      </w:tr>
      <w:tr w:rsidR="00337DA7" w14:paraId="0170D3BD" w14:textId="77777777">
        <w:trPr>
          <w:jc w:val="center"/>
        </w:trPr>
        <w:tc>
          <w:tcPr>
            <w:tcW w:w="2102" w:type="dxa"/>
            <w:vAlign w:val="center"/>
          </w:tcPr>
          <w:p w14:paraId="1C715EE0" w14:textId="77777777" w:rsidR="00337DA7" w:rsidRDefault="00337DA7">
            <w:pPr>
              <w:spacing w:before="40" w:after="40" w:line="23" w:lineRule="atLeast"/>
              <w:jc w:val="both"/>
              <w:rPr>
                <w:rFonts w:ascii="Times New Roman" w:hAnsi="Times New Roman" w:cs="Times New Roman"/>
              </w:rPr>
            </w:pPr>
            <w:r>
              <w:t>6</w:t>
            </w:r>
          </w:p>
        </w:tc>
        <w:tc>
          <w:tcPr>
            <w:tcW w:w="2102" w:type="dxa"/>
            <w:vAlign w:val="center"/>
          </w:tcPr>
          <w:p w14:paraId="445179B0" w14:textId="77777777" w:rsidR="00337DA7" w:rsidRDefault="00337DA7">
            <w:pPr>
              <w:spacing w:before="40" w:after="40" w:line="23" w:lineRule="atLeast"/>
              <w:jc w:val="both"/>
              <w:rPr>
                <w:rFonts w:ascii="Times New Roman" w:hAnsi="Times New Roman" w:cs="Times New Roman"/>
              </w:rPr>
            </w:pPr>
            <w:r>
              <w:t>big.txt (dirb)</w:t>
            </w:r>
          </w:p>
        </w:tc>
        <w:tc>
          <w:tcPr>
            <w:tcW w:w="2102" w:type="dxa"/>
            <w:vAlign w:val="center"/>
          </w:tcPr>
          <w:p w14:paraId="04B62544" w14:textId="77777777" w:rsidR="00337DA7" w:rsidRDefault="00337DA7">
            <w:pPr>
              <w:spacing w:before="40" w:after="40" w:line="23" w:lineRule="atLeast"/>
              <w:jc w:val="both"/>
              <w:rPr>
                <w:rFonts w:ascii="Times New Roman" w:hAnsi="Times New Roman" w:cs="Times New Roman"/>
              </w:rPr>
            </w:pPr>
            <w:r>
              <w:t>https://nyamankos.ours.web.id/admin</w:t>
            </w:r>
          </w:p>
        </w:tc>
        <w:tc>
          <w:tcPr>
            <w:tcW w:w="2102" w:type="dxa"/>
            <w:vAlign w:val="center"/>
          </w:tcPr>
          <w:p w14:paraId="5AC04A63" w14:textId="77777777" w:rsidR="00337DA7" w:rsidRDefault="00337DA7">
            <w:pPr>
              <w:spacing w:before="40" w:after="40" w:line="23" w:lineRule="atLeast"/>
              <w:jc w:val="both"/>
              <w:rPr>
                <w:rFonts w:ascii="Times New Roman" w:hAnsi="Times New Roman" w:cs="Times New Roman"/>
              </w:rPr>
            </w:pPr>
            <w:r>
              <w:t>302 Redirect → /login</w:t>
            </w:r>
          </w:p>
        </w:tc>
        <w:tc>
          <w:tcPr>
            <w:tcW w:w="2102" w:type="dxa"/>
            <w:vAlign w:val="center"/>
          </w:tcPr>
          <w:p w14:paraId="1DF2AA02" w14:textId="77777777" w:rsidR="00337DA7" w:rsidRDefault="00337DA7">
            <w:pPr>
              <w:spacing w:before="40" w:after="40" w:line="23" w:lineRule="atLeast"/>
              <w:jc w:val="both"/>
              <w:rPr>
                <w:rFonts w:ascii="Times New Roman" w:hAnsi="Times New Roman" w:cs="Times New Roman"/>
              </w:rPr>
            </w:pPr>
            <w:r>
              <w:t>[Screenshot DirBuster]</w:t>
            </w:r>
          </w:p>
        </w:tc>
      </w:tr>
      <w:tr w:rsidR="00337DA7" w14:paraId="2A811C54" w14:textId="77777777">
        <w:trPr>
          <w:jc w:val="center"/>
        </w:trPr>
        <w:tc>
          <w:tcPr>
            <w:tcW w:w="2102" w:type="dxa"/>
            <w:vAlign w:val="center"/>
          </w:tcPr>
          <w:p w14:paraId="6077B84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BE6361E"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9B7018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CC26FC8"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A474078" w14:textId="77777777" w:rsidR="00337DA7" w:rsidRDefault="00337DA7">
            <w:pPr>
              <w:spacing w:before="40" w:after="40" w:line="23" w:lineRule="atLeast"/>
              <w:jc w:val="both"/>
              <w:rPr>
                <w:rFonts w:ascii="Times New Roman" w:hAnsi="Times New Roman" w:cs="Times New Roman"/>
              </w:rPr>
            </w:pPr>
          </w:p>
        </w:tc>
      </w:tr>
      <w:tr w:rsidR="00337DA7" w14:paraId="05F85E73" w14:textId="77777777">
        <w:trPr>
          <w:jc w:val="center"/>
        </w:trPr>
        <w:tc>
          <w:tcPr>
            <w:tcW w:w="2102" w:type="dxa"/>
            <w:vAlign w:val="center"/>
          </w:tcPr>
          <w:p w14:paraId="3628891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C2061F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15B316D"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283DD44"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7CC5C29" w14:textId="77777777" w:rsidR="00337DA7" w:rsidRDefault="00337DA7">
            <w:pPr>
              <w:spacing w:before="40" w:after="40" w:line="23" w:lineRule="atLeast"/>
              <w:jc w:val="both"/>
              <w:rPr>
                <w:rFonts w:ascii="Times New Roman" w:hAnsi="Times New Roman" w:cs="Times New Roman"/>
              </w:rPr>
            </w:pPr>
          </w:p>
        </w:tc>
      </w:tr>
    </w:tbl>
    <w:p w14:paraId="244C152E"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3. </w:t>
      </w:r>
      <w:proofErr w:type="spellStart"/>
      <w:r>
        <w:rPr>
          <w:rFonts w:ascii="Times New Roman" w:hAnsi="Times New Roman" w:cs="Times New Roman"/>
        </w:rPr>
        <w:t>Dirbuster</w:t>
      </w:r>
      <w:proofErr w:type="spellEnd"/>
    </w:p>
    <w:tbl>
      <w:tblPr>
        <w:tblStyle w:val="TableGrid"/>
        <w:tblW w:w="0" w:type="auto"/>
        <w:jc w:val="center"/>
        <w:tblLook w:val="04A0" w:firstRow="1" w:lastRow="0" w:firstColumn="1" w:lastColumn="0" w:noHBand="0" w:noVBand="1"/>
      </w:tblPr>
      <w:tblGrid>
        <w:gridCol w:w="2315"/>
        <w:gridCol w:w="3501"/>
        <w:gridCol w:w="2331"/>
        <w:gridCol w:w="2355"/>
      </w:tblGrid>
      <w:tr w:rsidR="00337DA7" w14:paraId="022F1B47" w14:textId="77777777">
        <w:trPr>
          <w:jc w:val="center"/>
        </w:trPr>
        <w:tc>
          <w:tcPr>
            <w:tcW w:w="2628" w:type="dxa"/>
            <w:shd w:val="clear" w:color="auto" w:fill="164368"/>
            <w:vAlign w:val="center"/>
          </w:tcPr>
          <w:p w14:paraId="15D5506B"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Parameter</w:t>
            </w:r>
          </w:p>
        </w:tc>
        <w:tc>
          <w:tcPr>
            <w:tcW w:w="2628" w:type="dxa"/>
            <w:shd w:val="clear" w:color="auto" w:fill="164368"/>
            <w:vAlign w:val="center"/>
          </w:tcPr>
          <w:p w14:paraId="337AD00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Nilai yang </w:t>
            </w:r>
            <w:proofErr w:type="spellStart"/>
            <w:r>
              <w:rPr>
                <w:rFonts w:ascii="Times New Roman" w:hAnsi="Times New Roman" w:cs="Times New Roman"/>
                <w:b/>
                <w:color w:val="FFFFFF"/>
                <w:sz w:val="16"/>
              </w:rPr>
              <w:t>Digunakan</w:t>
            </w:r>
            <w:proofErr w:type="spellEnd"/>
          </w:p>
        </w:tc>
        <w:tc>
          <w:tcPr>
            <w:tcW w:w="2628" w:type="dxa"/>
            <w:shd w:val="clear" w:color="auto" w:fill="164368"/>
            <w:vAlign w:val="center"/>
          </w:tcPr>
          <w:p w14:paraId="098B1DAC"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2628" w:type="dxa"/>
            <w:shd w:val="clear" w:color="auto" w:fill="164368"/>
            <w:vAlign w:val="center"/>
          </w:tcPr>
          <w:p w14:paraId="38FDF86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24DA58ED" w14:textId="77777777">
        <w:trPr>
          <w:jc w:val="center"/>
        </w:trPr>
        <w:tc>
          <w:tcPr>
            <w:tcW w:w="2628" w:type="dxa"/>
            <w:vAlign w:val="center"/>
          </w:tcPr>
          <w:p w14:paraId="64362B70" w14:textId="77777777" w:rsidR="00337DA7" w:rsidRDefault="00337DA7">
            <w:pPr>
              <w:spacing w:before="40" w:after="40" w:line="23" w:lineRule="atLeast"/>
              <w:jc w:val="both"/>
              <w:rPr>
                <w:rFonts w:ascii="Times New Roman" w:hAnsi="Times New Roman" w:cs="Times New Roman"/>
              </w:rPr>
            </w:pPr>
            <w:r>
              <w:t>Target URL</w:t>
            </w:r>
          </w:p>
        </w:tc>
        <w:tc>
          <w:tcPr>
            <w:tcW w:w="2628" w:type="dxa"/>
            <w:vAlign w:val="center"/>
          </w:tcPr>
          <w:p w14:paraId="0D2D4DD2" w14:textId="77777777" w:rsidR="00337DA7" w:rsidRDefault="00337DA7">
            <w:pPr>
              <w:spacing w:before="40" w:after="40" w:line="23" w:lineRule="atLeast"/>
              <w:jc w:val="both"/>
              <w:rPr>
                <w:rFonts w:ascii="Times New Roman" w:hAnsi="Times New Roman" w:cs="Times New Roman"/>
              </w:rPr>
            </w:pPr>
            <w:r>
              <w:t>https://nyamankos.ours.web.id</w:t>
            </w:r>
          </w:p>
        </w:tc>
        <w:tc>
          <w:tcPr>
            <w:tcW w:w="2628" w:type="dxa"/>
            <w:vAlign w:val="center"/>
          </w:tcPr>
          <w:p w14:paraId="1E0F2B83" w14:textId="77777777" w:rsidR="00337DA7" w:rsidRDefault="00337DA7">
            <w:pPr>
              <w:spacing w:before="40" w:after="40" w:line="23" w:lineRule="atLeast"/>
              <w:jc w:val="both"/>
              <w:rPr>
                <w:rFonts w:ascii="Times New Roman" w:hAnsi="Times New Roman" w:cs="Times New Roman"/>
              </w:rPr>
            </w:pPr>
            <w:r>
              <w:t>Dirbuster berhasil terhubung</w:t>
            </w:r>
          </w:p>
        </w:tc>
        <w:tc>
          <w:tcPr>
            <w:tcW w:w="2628" w:type="dxa"/>
            <w:vAlign w:val="center"/>
          </w:tcPr>
          <w:p w14:paraId="4704F93C" w14:textId="77777777" w:rsidR="00337DA7" w:rsidRDefault="00337DA7">
            <w:pPr>
              <w:spacing w:before="40" w:after="40" w:line="23" w:lineRule="atLeast"/>
              <w:jc w:val="both"/>
              <w:rPr>
                <w:rFonts w:ascii="Times New Roman" w:hAnsi="Times New Roman" w:cs="Times New Roman"/>
              </w:rPr>
            </w:pPr>
            <w:r>
              <w:t>[Screenshot DirBuster param]</w:t>
            </w:r>
          </w:p>
        </w:tc>
      </w:tr>
      <w:tr w:rsidR="00337DA7" w14:paraId="27097891" w14:textId="77777777">
        <w:trPr>
          <w:jc w:val="center"/>
        </w:trPr>
        <w:tc>
          <w:tcPr>
            <w:tcW w:w="2628" w:type="dxa"/>
            <w:vAlign w:val="center"/>
          </w:tcPr>
          <w:p w14:paraId="679245AD" w14:textId="77777777" w:rsidR="00337DA7" w:rsidRDefault="00337DA7">
            <w:pPr>
              <w:spacing w:before="40" w:after="40" w:line="23" w:lineRule="atLeast"/>
              <w:jc w:val="both"/>
              <w:rPr>
                <w:rFonts w:ascii="Times New Roman" w:hAnsi="Times New Roman" w:cs="Times New Roman"/>
              </w:rPr>
            </w:pPr>
            <w:r>
              <w:lastRenderedPageBreak/>
              <w:t>Wordlist</w:t>
            </w:r>
          </w:p>
        </w:tc>
        <w:tc>
          <w:tcPr>
            <w:tcW w:w="2628" w:type="dxa"/>
            <w:vAlign w:val="center"/>
          </w:tcPr>
          <w:p w14:paraId="7187E5EC" w14:textId="77777777" w:rsidR="00337DA7" w:rsidRDefault="00337DA7">
            <w:pPr>
              <w:spacing w:before="40" w:after="40" w:line="23" w:lineRule="atLeast"/>
              <w:jc w:val="both"/>
              <w:rPr>
                <w:rFonts w:ascii="Times New Roman" w:hAnsi="Times New Roman" w:cs="Times New Roman"/>
              </w:rPr>
            </w:pPr>
            <w:r>
              <w:t>/usr/share/wordlists/dirb/common.txt</w:t>
            </w:r>
          </w:p>
        </w:tc>
        <w:tc>
          <w:tcPr>
            <w:tcW w:w="2628" w:type="dxa"/>
            <w:vAlign w:val="center"/>
          </w:tcPr>
          <w:p w14:paraId="058C740B" w14:textId="77777777" w:rsidR="00337DA7" w:rsidRDefault="00337DA7">
            <w:pPr>
              <w:spacing w:before="40" w:after="40" w:line="23" w:lineRule="atLeast"/>
              <w:jc w:val="both"/>
              <w:rPr>
                <w:rFonts w:ascii="Times New Roman" w:hAnsi="Times New Roman" w:cs="Times New Roman"/>
              </w:rPr>
            </w:pPr>
            <w:r>
              <w:t>1827 entri diuji</w:t>
            </w:r>
          </w:p>
        </w:tc>
        <w:tc>
          <w:tcPr>
            <w:tcW w:w="2628" w:type="dxa"/>
            <w:vAlign w:val="center"/>
          </w:tcPr>
          <w:p w14:paraId="784C6D49" w14:textId="77777777" w:rsidR="00337DA7" w:rsidRDefault="00337DA7">
            <w:pPr>
              <w:spacing w:before="40" w:after="40" w:line="23" w:lineRule="atLeast"/>
              <w:jc w:val="both"/>
              <w:rPr>
                <w:rFonts w:ascii="Times New Roman" w:hAnsi="Times New Roman" w:cs="Times New Roman"/>
              </w:rPr>
            </w:pPr>
            <w:r>
              <w:t>[Screenshot DirBuster param]</w:t>
            </w:r>
          </w:p>
        </w:tc>
      </w:tr>
      <w:tr w:rsidR="00337DA7" w14:paraId="60DA2670" w14:textId="77777777">
        <w:trPr>
          <w:jc w:val="center"/>
        </w:trPr>
        <w:tc>
          <w:tcPr>
            <w:tcW w:w="2628" w:type="dxa"/>
            <w:vAlign w:val="center"/>
          </w:tcPr>
          <w:p w14:paraId="31630DA5" w14:textId="77777777" w:rsidR="00337DA7" w:rsidRDefault="00337DA7">
            <w:pPr>
              <w:spacing w:before="40" w:after="40" w:line="23" w:lineRule="atLeast"/>
              <w:jc w:val="both"/>
              <w:rPr>
                <w:rFonts w:ascii="Times New Roman" w:hAnsi="Times New Roman" w:cs="Times New Roman"/>
              </w:rPr>
            </w:pPr>
            <w:r>
              <w:t>Thread</w:t>
            </w:r>
          </w:p>
        </w:tc>
        <w:tc>
          <w:tcPr>
            <w:tcW w:w="2628" w:type="dxa"/>
            <w:vAlign w:val="center"/>
          </w:tcPr>
          <w:p w14:paraId="400F4AE8" w14:textId="77777777" w:rsidR="00337DA7" w:rsidRDefault="00337DA7">
            <w:pPr>
              <w:spacing w:before="40" w:after="40" w:line="23" w:lineRule="atLeast"/>
              <w:jc w:val="both"/>
              <w:rPr>
                <w:rFonts w:ascii="Times New Roman" w:hAnsi="Times New Roman" w:cs="Times New Roman"/>
              </w:rPr>
            </w:pPr>
            <w:r>
              <w:t>10</w:t>
            </w:r>
          </w:p>
        </w:tc>
        <w:tc>
          <w:tcPr>
            <w:tcW w:w="2628" w:type="dxa"/>
            <w:vAlign w:val="center"/>
          </w:tcPr>
          <w:p w14:paraId="25B98990" w14:textId="77777777" w:rsidR="00337DA7" w:rsidRDefault="00337DA7">
            <w:pPr>
              <w:spacing w:before="40" w:after="40" w:line="23" w:lineRule="atLeast"/>
              <w:jc w:val="both"/>
              <w:rPr>
                <w:rFonts w:ascii="Times New Roman" w:hAnsi="Times New Roman" w:cs="Times New Roman"/>
              </w:rPr>
            </w:pPr>
            <w:r>
              <w:t>Proses berjalan stabil</w:t>
            </w:r>
          </w:p>
        </w:tc>
        <w:tc>
          <w:tcPr>
            <w:tcW w:w="2628" w:type="dxa"/>
            <w:vAlign w:val="center"/>
          </w:tcPr>
          <w:p w14:paraId="59DF26A3" w14:textId="77777777" w:rsidR="00337DA7" w:rsidRDefault="00337DA7">
            <w:pPr>
              <w:spacing w:before="40" w:after="40" w:line="23" w:lineRule="atLeast"/>
              <w:jc w:val="both"/>
              <w:rPr>
                <w:rFonts w:ascii="Times New Roman" w:hAnsi="Times New Roman" w:cs="Times New Roman"/>
              </w:rPr>
            </w:pPr>
            <w:r>
              <w:t>[Screenshot DirBuster param]</w:t>
            </w:r>
          </w:p>
        </w:tc>
      </w:tr>
      <w:tr w:rsidR="00337DA7" w14:paraId="28E85D43" w14:textId="77777777">
        <w:trPr>
          <w:jc w:val="center"/>
        </w:trPr>
        <w:tc>
          <w:tcPr>
            <w:tcW w:w="2628" w:type="dxa"/>
            <w:vAlign w:val="center"/>
          </w:tcPr>
          <w:p w14:paraId="2C016DC1" w14:textId="77777777" w:rsidR="00337DA7" w:rsidRDefault="00337DA7">
            <w:pPr>
              <w:spacing w:before="40" w:after="40" w:line="23" w:lineRule="atLeast"/>
              <w:jc w:val="both"/>
              <w:rPr>
                <w:rFonts w:ascii="Times New Roman" w:hAnsi="Times New Roman" w:cs="Times New Roman"/>
              </w:rPr>
            </w:pPr>
            <w:r>
              <w:t>File Extension</w:t>
            </w:r>
          </w:p>
        </w:tc>
        <w:tc>
          <w:tcPr>
            <w:tcW w:w="2628" w:type="dxa"/>
            <w:vAlign w:val="center"/>
          </w:tcPr>
          <w:p w14:paraId="4DDC6180" w14:textId="77777777" w:rsidR="00337DA7" w:rsidRDefault="00337DA7">
            <w:pPr>
              <w:spacing w:before="40" w:after="40" w:line="23" w:lineRule="atLeast"/>
              <w:jc w:val="both"/>
              <w:rPr>
                <w:rFonts w:ascii="Times New Roman" w:hAnsi="Times New Roman" w:cs="Times New Roman"/>
              </w:rPr>
            </w:pPr>
            <w:r>
              <w:t>.php, .html, .txt</w:t>
            </w:r>
          </w:p>
        </w:tc>
        <w:tc>
          <w:tcPr>
            <w:tcW w:w="2628" w:type="dxa"/>
            <w:vAlign w:val="center"/>
          </w:tcPr>
          <w:p w14:paraId="1A9543EB" w14:textId="77777777" w:rsidR="00337DA7" w:rsidRDefault="00337DA7">
            <w:pPr>
              <w:spacing w:before="40" w:after="40" w:line="23" w:lineRule="atLeast"/>
              <w:jc w:val="both"/>
              <w:rPr>
                <w:rFonts w:ascii="Times New Roman" w:hAnsi="Times New Roman" w:cs="Times New Roman"/>
              </w:rPr>
            </w:pPr>
            <w:r>
              <w:t>Beberapa file PHP ditemukan</w:t>
            </w:r>
          </w:p>
        </w:tc>
        <w:tc>
          <w:tcPr>
            <w:tcW w:w="2628" w:type="dxa"/>
            <w:vAlign w:val="center"/>
          </w:tcPr>
          <w:p w14:paraId="6B5B4EBB" w14:textId="77777777" w:rsidR="00337DA7" w:rsidRDefault="00337DA7">
            <w:pPr>
              <w:spacing w:before="40" w:after="40" w:line="23" w:lineRule="atLeast"/>
              <w:jc w:val="both"/>
              <w:rPr>
                <w:rFonts w:ascii="Times New Roman" w:hAnsi="Times New Roman" w:cs="Times New Roman"/>
              </w:rPr>
            </w:pPr>
            <w:r>
              <w:t>[Screenshot DirBuster param]</w:t>
            </w:r>
          </w:p>
        </w:tc>
      </w:tr>
      <w:tr w:rsidR="00337DA7" w14:paraId="0AB96387" w14:textId="77777777">
        <w:trPr>
          <w:jc w:val="center"/>
        </w:trPr>
        <w:tc>
          <w:tcPr>
            <w:tcW w:w="2628" w:type="dxa"/>
            <w:vAlign w:val="center"/>
          </w:tcPr>
          <w:p w14:paraId="754E9A98" w14:textId="77777777" w:rsidR="00337DA7" w:rsidRDefault="00337DA7">
            <w:pPr>
              <w:spacing w:before="40" w:after="40" w:line="23" w:lineRule="atLeast"/>
              <w:jc w:val="both"/>
              <w:rPr>
                <w:rFonts w:ascii="Times New Roman" w:hAnsi="Times New Roman" w:cs="Times New Roman"/>
              </w:rPr>
            </w:pPr>
            <w:r>
              <w:t>Hasil /admin</w:t>
            </w:r>
          </w:p>
        </w:tc>
        <w:tc>
          <w:tcPr>
            <w:tcW w:w="2628" w:type="dxa"/>
            <w:vAlign w:val="center"/>
          </w:tcPr>
          <w:p w14:paraId="638DAF74" w14:textId="77777777" w:rsidR="00337DA7" w:rsidRDefault="00337DA7">
            <w:pPr>
              <w:spacing w:before="40" w:after="40" w:line="23" w:lineRule="atLeast"/>
              <w:jc w:val="both"/>
              <w:rPr>
                <w:rFonts w:ascii="Times New Roman" w:hAnsi="Times New Roman" w:cs="Times New Roman"/>
              </w:rPr>
            </w:pPr>
            <w:r>
              <w:t>302 Redirect → /login</w:t>
            </w:r>
          </w:p>
        </w:tc>
        <w:tc>
          <w:tcPr>
            <w:tcW w:w="2628" w:type="dxa"/>
            <w:vAlign w:val="center"/>
          </w:tcPr>
          <w:p w14:paraId="4D90E742" w14:textId="77777777" w:rsidR="00337DA7" w:rsidRDefault="00337DA7">
            <w:pPr>
              <w:spacing w:before="40" w:after="40" w:line="23" w:lineRule="atLeast"/>
              <w:jc w:val="both"/>
              <w:rPr>
                <w:rFonts w:ascii="Times New Roman" w:hAnsi="Times New Roman" w:cs="Times New Roman"/>
              </w:rPr>
            </w:pPr>
            <w:r>
              <w:t>Terdapat proteksi redirect ke halaman login</w:t>
            </w:r>
          </w:p>
        </w:tc>
        <w:tc>
          <w:tcPr>
            <w:tcW w:w="2628" w:type="dxa"/>
            <w:vAlign w:val="center"/>
          </w:tcPr>
          <w:p w14:paraId="4B049AF4" w14:textId="77777777" w:rsidR="00337DA7" w:rsidRDefault="00337DA7">
            <w:pPr>
              <w:spacing w:before="40" w:after="40" w:line="23" w:lineRule="atLeast"/>
              <w:jc w:val="both"/>
              <w:rPr>
                <w:rFonts w:ascii="Times New Roman" w:hAnsi="Times New Roman" w:cs="Times New Roman"/>
              </w:rPr>
            </w:pPr>
            <w:r>
              <w:t>[Screenshot DirBuster param]</w:t>
            </w:r>
          </w:p>
        </w:tc>
      </w:tr>
      <w:tr w:rsidR="00337DA7" w14:paraId="170D37D3" w14:textId="77777777">
        <w:trPr>
          <w:jc w:val="center"/>
        </w:trPr>
        <w:tc>
          <w:tcPr>
            <w:tcW w:w="2628" w:type="dxa"/>
            <w:vAlign w:val="center"/>
          </w:tcPr>
          <w:p w14:paraId="052BE034"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7F44DA2B"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0F729511"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39CD60F4" w14:textId="77777777" w:rsidR="00337DA7" w:rsidRDefault="00337DA7">
            <w:pPr>
              <w:spacing w:before="40" w:after="40" w:line="23" w:lineRule="atLeast"/>
              <w:jc w:val="both"/>
              <w:rPr>
                <w:rFonts w:ascii="Times New Roman" w:hAnsi="Times New Roman" w:cs="Times New Roman"/>
              </w:rPr>
            </w:pPr>
          </w:p>
        </w:tc>
      </w:tr>
      <w:tr w:rsidR="00337DA7" w14:paraId="6682090A" w14:textId="77777777">
        <w:trPr>
          <w:jc w:val="center"/>
        </w:trPr>
        <w:tc>
          <w:tcPr>
            <w:tcW w:w="2628" w:type="dxa"/>
            <w:vAlign w:val="center"/>
          </w:tcPr>
          <w:p w14:paraId="7123628E"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7588D7AC"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1DC6C584"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6D941F4F" w14:textId="77777777" w:rsidR="00337DA7" w:rsidRDefault="00337DA7">
            <w:pPr>
              <w:spacing w:before="40" w:after="40" w:line="23" w:lineRule="atLeast"/>
              <w:jc w:val="both"/>
              <w:rPr>
                <w:rFonts w:ascii="Times New Roman" w:hAnsi="Times New Roman" w:cs="Times New Roman"/>
              </w:rPr>
            </w:pPr>
          </w:p>
        </w:tc>
      </w:tr>
      <w:tr w:rsidR="00337DA7" w14:paraId="7C3674A5" w14:textId="77777777">
        <w:trPr>
          <w:jc w:val="center"/>
        </w:trPr>
        <w:tc>
          <w:tcPr>
            <w:tcW w:w="2628" w:type="dxa"/>
            <w:vAlign w:val="center"/>
          </w:tcPr>
          <w:p w14:paraId="25A1C1D7"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49961C96"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1ED38B46"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3492BBAC" w14:textId="77777777" w:rsidR="00337DA7" w:rsidRDefault="00337DA7">
            <w:pPr>
              <w:spacing w:before="40" w:after="40" w:line="23" w:lineRule="atLeast"/>
              <w:jc w:val="both"/>
              <w:rPr>
                <w:rFonts w:ascii="Times New Roman" w:hAnsi="Times New Roman" w:cs="Times New Roman"/>
              </w:rPr>
            </w:pPr>
          </w:p>
        </w:tc>
      </w:tr>
    </w:tbl>
    <w:p w14:paraId="5025E2DD"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Analisis</w:t>
      </w:r>
      <w:proofErr w:type="spellEnd"/>
      <w:r>
        <w:rPr>
          <w:rFonts w:ascii="Times New Roman" w:hAnsi="Times New Roman" w:cs="Times New Roman"/>
        </w:rPr>
        <w:t xml:space="preserve"> Directory/File Enumeration:</w:t>
      </w:r>
    </w:p>
    <w:p w14:paraId="587D1B1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Directory enumeration menemukan beberapa path penting: /login, /register, /about, /contact (HTTP 200), dan /admin yang melakukan redirect ke /login.</w:t>
      </w:r>
    </w:p>
    <w:p w14:paraId="528617C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Brute force murni membutuhkan waktu lebih lama dibanding dictionary attack menggunakan wordlist umum.</w:t>
      </w:r>
    </w:p>
    <w:p w14:paraId="7D4B0AE0"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DirBuster dengan konfigurasi multi-thread memberikan hasil yang lebih efisien dengan cakupan lebih luas.</w:t>
      </w:r>
    </w:p>
    <w:p w14:paraId="42ED2E8F" w14:textId="77777777" w:rsidR="00337DA7" w:rsidRDefault="00337DA7">
      <w:pPr>
        <w:pStyle w:val="Heading1"/>
        <w:spacing w:before="40" w:after="40" w:line="23" w:lineRule="atLeast"/>
        <w:jc w:val="both"/>
        <w:rPr>
          <w:rFonts w:ascii="Times New Roman" w:hAnsi="Times New Roman" w:cs="Times New Roman"/>
        </w:rPr>
      </w:pPr>
    </w:p>
    <w:p w14:paraId="201FEF1B"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I. MENCARI ENDPOINT</w:t>
      </w:r>
    </w:p>
    <w:p w14:paraId="04249968"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kumpulkan</w:t>
      </w:r>
      <w:proofErr w:type="spellEnd"/>
      <w:r>
        <w:rPr>
          <w:rFonts w:ascii="Times New Roman" w:hAnsi="Times New Roman" w:cs="Times New Roman"/>
        </w:rPr>
        <w:t xml:space="preserve"> endpoint </w:t>
      </w:r>
      <w:proofErr w:type="spellStart"/>
      <w:r>
        <w:rPr>
          <w:rFonts w:ascii="Times New Roman" w:hAnsi="Times New Roman" w:cs="Times New Roman"/>
        </w:rPr>
        <w:t>secara</w:t>
      </w:r>
      <w:proofErr w:type="spellEnd"/>
      <w:r>
        <w:rPr>
          <w:rFonts w:ascii="Times New Roman" w:hAnsi="Times New Roman" w:cs="Times New Roman"/>
        </w:rPr>
        <w:t xml:space="preserve"> manual dan/</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Hakrawler</w:t>
      </w:r>
      <w:proofErr w:type="spellEnd"/>
      <w:r>
        <w:rPr>
          <w:rFonts w:ascii="Times New Roman" w:hAnsi="Times New Roman" w:cs="Times New Roman"/>
        </w:rPr>
        <w:t xml:space="preserve">. Catat endpoint dan </w:t>
      </w:r>
      <w:proofErr w:type="spellStart"/>
      <w:r>
        <w:rPr>
          <w:rFonts w:ascii="Times New Roman" w:hAnsi="Times New Roman" w:cs="Times New Roman"/>
        </w:rPr>
        <w:t>fungsi</w:t>
      </w:r>
      <w:proofErr w:type="spellEnd"/>
      <w:r>
        <w:rPr>
          <w:rFonts w:ascii="Times New Roman" w:hAnsi="Times New Roman" w:cs="Times New Roman"/>
        </w:rPr>
        <w:t xml:space="preserve"> yang </w:t>
      </w:r>
      <w:proofErr w:type="spellStart"/>
      <w:r>
        <w:rPr>
          <w:rFonts w:ascii="Times New Roman" w:hAnsi="Times New Roman" w:cs="Times New Roman"/>
        </w:rPr>
        <w:t>terlihat</w:t>
      </w:r>
      <w:proofErr w:type="spellEnd"/>
      <w:r>
        <w:rPr>
          <w:rFonts w:ascii="Times New Roman" w:hAnsi="Times New Roman" w:cs="Times New Roman"/>
        </w:rPr>
        <w:t>.</w:t>
      </w:r>
    </w:p>
    <w:p w14:paraId="0B1DDFE9"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6"/>
        </w:rPr>
        <w:t>Contoh</w:t>
      </w:r>
      <w:proofErr w:type="spellEnd"/>
      <w:r>
        <w:rPr>
          <w:rFonts w:ascii="Times New Roman" w:hAnsi="Times New Roman" w:cs="Times New Roman"/>
          <w:sz w:val="16"/>
        </w:rPr>
        <w:t xml:space="preserve"> endpoint: http://target.com/news.php</w:t>
      </w:r>
    </w:p>
    <w:tbl>
      <w:tblPr>
        <w:tblStyle w:val="TableGrid"/>
        <w:tblW w:w="0" w:type="auto"/>
        <w:jc w:val="center"/>
        <w:tblLook w:val="04A0" w:firstRow="1" w:lastRow="0" w:firstColumn="1" w:lastColumn="0" w:noHBand="0" w:noVBand="1"/>
      </w:tblPr>
      <w:tblGrid>
        <w:gridCol w:w="1437"/>
        <w:gridCol w:w="3670"/>
        <w:gridCol w:w="1743"/>
        <w:gridCol w:w="1888"/>
        <w:gridCol w:w="1764"/>
      </w:tblGrid>
      <w:tr w:rsidR="00337DA7" w14:paraId="2A68BFF6" w14:textId="77777777">
        <w:trPr>
          <w:jc w:val="center"/>
        </w:trPr>
        <w:tc>
          <w:tcPr>
            <w:tcW w:w="2102" w:type="dxa"/>
            <w:shd w:val="clear" w:color="auto" w:fill="164368"/>
            <w:vAlign w:val="center"/>
          </w:tcPr>
          <w:p w14:paraId="142398CE"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2102" w:type="dxa"/>
            <w:shd w:val="clear" w:color="auto" w:fill="164368"/>
            <w:vAlign w:val="center"/>
          </w:tcPr>
          <w:p w14:paraId="34A9E24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Endpoint/URL</w:t>
            </w:r>
          </w:p>
        </w:tc>
        <w:tc>
          <w:tcPr>
            <w:tcW w:w="2102" w:type="dxa"/>
            <w:shd w:val="clear" w:color="auto" w:fill="164368"/>
            <w:vAlign w:val="center"/>
          </w:tcPr>
          <w:p w14:paraId="745B0759"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Sumber</w:t>
            </w:r>
            <w:proofErr w:type="spellEnd"/>
            <w:r>
              <w:rPr>
                <w:rFonts w:ascii="Times New Roman" w:hAnsi="Times New Roman" w:cs="Times New Roman"/>
                <w:b/>
                <w:color w:val="FFFFFF"/>
                <w:sz w:val="16"/>
              </w:rPr>
              <w:t xml:space="preserve"> (Manual/Tool)</w:t>
            </w:r>
          </w:p>
        </w:tc>
        <w:tc>
          <w:tcPr>
            <w:tcW w:w="2102" w:type="dxa"/>
            <w:shd w:val="clear" w:color="auto" w:fill="164368"/>
            <w:vAlign w:val="center"/>
          </w:tcPr>
          <w:p w14:paraId="6335D2B2"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Fungsi</w:t>
            </w:r>
            <w:proofErr w:type="spellEnd"/>
          </w:p>
        </w:tc>
        <w:tc>
          <w:tcPr>
            <w:tcW w:w="2102" w:type="dxa"/>
            <w:shd w:val="clear" w:color="auto" w:fill="164368"/>
            <w:vAlign w:val="center"/>
          </w:tcPr>
          <w:p w14:paraId="22E0F020"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2A568E6E" w14:textId="77777777">
        <w:trPr>
          <w:jc w:val="center"/>
        </w:trPr>
        <w:tc>
          <w:tcPr>
            <w:tcW w:w="2102" w:type="dxa"/>
            <w:vAlign w:val="center"/>
          </w:tcPr>
          <w:p w14:paraId="0F990D06" w14:textId="77777777" w:rsidR="00337DA7" w:rsidRDefault="00337DA7">
            <w:pPr>
              <w:spacing w:before="40" w:after="40" w:line="23" w:lineRule="atLeast"/>
              <w:jc w:val="both"/>
              <w:rPr>
                <w:rFonts w:ascii="Times New Roman" w:hAnsi="Times New Roman" w:cs="Times New Roman"/>
              </w:rPr>
            </w:pPr>
            <w:r>
              <w:t>1</w:t>
            </w:r>
          </w:p>
        </w:tc>
        <w:tc>
          <w:tcPr>
            <w:tcW w:w="2102" w:type="dxa"/>
            <w:vAlign w:val="center"/>
          </w:tcPr>
          <w:p w14:paraId="7D954BAF" w14:textId="77777777" w:rsidR="00337DA7" w:rsidRDefault="00337DA7">
            <w:pPr>
              <w:spacing w:before="40" w:after="40" w:line="23" w:lineRule="atLeast"/>
              <w:jc w:val="both"/>
              <w:rPr>
                <w:rFonts w:ascii="Times New Roman" w:hAnsi="Times New Roman" w:cs="Times New Roman"/>
              </w:rPr>
            </w:pPr>
            <w:r>
              <w:t>https://nyamankos.ours.web.id/</w:t>
            </w:r>
          </w:p>
        </w:tc>
        <w:tc>
          <w:tcPr>
            <w:tcW w:w="2102" w:type="dxa"/>
            <w:vAlign w:val="center"/>
          </w:tcPr>
          <w:p w14:paraId="638574BB" w14:textId="77777777" w:rsidR="00337DA7" w:rsidRDefault="00337DA7">
            <w:pPr>
              <w:spacing w:before="40" w:after="40" w:line="23" w:lineRule="atLeast"/>
              <w:jc w:val="both"/>
              <w:rPr>
                <w:rFonts w:ascii="Times New Roman" w:hAnsi="Times New Roman" w:cs="Times New Roman"/>
              </w:rPr>
            </w:pPr>
            <w:r>
              <w:t>Manual</w:t>
            </w:r>
          </w:p>
        </w:tc>
        <w:tc>
          <w:tcPr>
            <w:tcW w:w="2102" w:type="dxa"/>
            <w:vAlign w:val="center"/>
          </w:tcPr>
          <w:p w14:paraId="11DC0307" w14:textId="77777777" w:rsidR="00337DA7" w:rsidRDefault="00337DA7">
            <w:pPr>
              <w:spacing w:before="40" w:after="40" w:line="23" w:lineRule="atLeast"/>
              <w:jc w:val="both"/>
              <w:rPr>
                <w:rFonts w:ascii="Times New Roman" w:hAnsi="Times New Roman" w:cs="Times New Roman"/>
              </w:rPr>
            </w:pPr>
            <w:r>
              <w:t>Halaman utama / landing page</w:t>
            </w:r>
          </w:p>
        </w:tc>
        <w:tc>
          <w:tcPr>
            <w:tcW w:w="2102" w:type="dxa"/>
            <w:vAlign w:val="center"/>
          </w:tcPr>
          <w:p w14:paraId="406CD5E5"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22D019D8" w14:textId="77777777">
        <w:trPr>
          <w:jc w:val="center"/>
        </w:trPr>
        <w:tc>
          <w:tcPr>
            <w:tcW w:w="2102" w:type="dxa"/>
            <w:vAlign w:val="center"/>
          </w:tcPr>
          <w:p w14:paraId="55A2DC70" w14:textId="77777777" w:rsidR="00337DA7" w:rsidRDefault="00337DA7">
            <w:pPr>
              <w:spacing w:before="40" w:after="40" w:line="23" w:lineRule="atLeast"/>
              <w:jc w:val="both"/>
              <w:rPr>
                <w:rFonts w:ascii="Times New Roman" w:hAnsi="Times New Roman" w:cs="Times New Roman"/>
              </w:rPr>
            </w:pPr>
            <w:r>
              <w:t>2</w:t>
            </w:r>
          </w:p>
        </w:tc>
        <w:tc>
          <w:tcPr>
            <w:tcW w:w="2102" w:type="dxa"/>
            <w:vAlign w:val="center"/>
          </w:tcPr>
          <w:p w14:paraId="63EFA3A8" w14:textId="77777777" w:rsidR="00337DA7" w:rsidRDefault="00337DA7">
            <w:pPr>
              <w:spacing w:before="40" w:after="40" w:line="23" w:lineRule="atLeast"/>
              <w:jc w:val="both"/>
              <w:rPr>
                <w:rFonts w:ascii="Times New Roman" w:hAnsi="Times New Roman" w:cs="Times New Roman"/>
              </w:rPr>
            </w:pPr>
            <w:r>
              <w:t>https://nyamankos.ours.web.id/login</w:t>
            </w:r>
          </w:p>
        </w:tc>
        <w:tc>
          <w:tcPr>
            <w:tcW w:w="2102" w:type="dxa"/>
            <w:vAlign w:val="center"/>
          </w:tcPr>
          <w:p w14:paraId="7B663E3E" w14:textId="77777777" w:rsidR="00337DA7" w:rsidRDefault="00337DA7">
            <w:pPr>
              <w:spacing w:before="40" w:after="40" w:line="23" w:lineRule="atLeast"/>
              <w:jc w:val="both"/>
              <w:rPr>
                <w:rFonts w:ascii="Times New Roman" w:hAnsi="Times New Roman" w:cs="Times New Roman"/>
              </w:rPr>
            </w:pPr>
            <w:r>
              <w:t>Manual + Hakrawler</w:t>
            </w:r>
          </w:p>
        </w:tc>
        <w:tc>
          <w:tcPr>
            <w:tcW w:w="2102" w:type="dxa"/>
            <w:vAlign w:val="center"/>
          </w:tcPr>
          <w:p w14:paraId="1C6EC50A" w14:textId="77777777" w:rsidR="00337DA7" w:rsidRDefault="00337DA7">
            <w:pPr>
              <w:spacing w:before="40" w:after="40" w:line="23" w:lineRule="atLeast"/>
              <w:jc w:val="both"/>
              <w:rPr>
                <w:rFonts w:ascii="Times New Roman" w:hAnsi="Times New Roman" w:cs="Times New Roman"/>
              </w:rPr>
            </w:pPr>
            <w:r>
              <w:t>Halaman login pengguna</w:t>
            </w:r>
          </w:p>
        </w:tc>
        <w:tc>
          <w:tcPr>
            <w:tcW w:w="2102" w:type="dxa"/>
            <w:vAlign w:val="center"/>
          </w:tcPr>
          <w:p w14:paraId="6089D57E"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58F69DF0" w14:textId="77777777">
        <w:trPr>
          <w:jc w:val="center"/>
        </w:trPr>
        <w:tc>
          <w:tcPr>
            <w:tcW w:w="2102" w:type="dxa"/>
            <w:vAlign w:val="center"/>
          </w:tcPr>
          <w:p w14:paraId="247C297E" w14:textId="77777777" w:rsidR="00337DA7" w:rsidRDefault="00337DA7">
            <w:pPr>
              <w:spacing w:before="40" w:after="40" w:line="23" w:lineRule="atLeast"/>
              <w:jc w:val="both"/>
              <w:rPr>
                <w:rFonts w:ascii="Times New Roman" w:hAnsi="Times New Roman" w:cs="Times New Roman"/>
              </w:rPr>
            </w:pPr>
            <w:r>
              <w:t>3</w:t>
            </w:r>
          </w:p>
        </w:tc>
        <w:tc>
          <w:tcPr>
            <w:tcW w:w="2102" w:type="dxa"/>
            <w:vAlign w:val="center"/>
          </w:tcPr>
          <w:p w14:paraId="4A509F30" w14:textId="77777777" w:rsidR="00337DA7" w:rsidRDefault="00337DA7">
            <w:pPr>
              <w:spacing w:before="40" w:after="40" w:line="23" w:lineRule="atLeast"/>
              <w:jc w:val="both"/>
              <w:rPr>
                <w:rFonts w:ascii="Times New Roman" w:hAnsi="Times New Roman" w:cs="Times New Roman"/>
              </w:rPr>
            </w:pPr>
            <w:r>
              <w:t>https://nyamankos.ours.web.id/register</w:t>
            </w:r>
          </w:p>
        </w:tc>
        <w:tc>
          <w:tcPr>
            <w:tcW w:w="2102" w:type="dxa"/>
            <w:vAlign w:val="center"/>
          </w:tcPr>
          <w:p w14:paraId="11F7DB2B" w14:textId="77777777" w:rsidR="00337DA7" w:rsidRDefault="00337DA7">
            <w:pPr>
              <w:spacing w:before="40" w:after="40" w:line="23" w:lineRule="atLeast"/>
              <w:jc w:val="both"/>
              <w:rPr>
                <w:rFonts w:ascii="Times New Roman" w:hAnsi="Times New Roman" w:cs="Times New Roman"/>
              </w:rPr>
            </w:pPr>
            <w:r>
              <w:t>Manual + Hakrawler</w:t>
            </w:r>
          </w:p>
        </w:tc>
        <w:tc>
          <w:tcPr>
            <w:tcW w:w="2102" w:type="dxa"/>
            <w:vAlign w:val="center"/>
          </w:tcPr>
          <w:p w14:paraId="6C9FB538" w14:textId="77777777" w:rsidR="00337DA7" w:rsidRDefault="00337DA7">
            <w:pPr>
              <w:spacing w:before="40" w:after="40" w:line="23" w:lineRule="atLeast"/>
              <w:jc w:val="both"/>
              <w:rPr>
                <w:rFonts w:ascii="Times New Roman" w:hAnsi="Times New Roman" w:cs="Times New Roman"/>
              </w:rPr>
            </w:pPr>
            <w:r>
              <w:t>Halaman pendaftaran akun baru</w:t>
            </w:r>
          </w:p>
        </w:tc>
        <w:tc>
          <w:tcPr>
            <w:tcW w:w="2102" w:type="dxa"/>
            <w:vAlign w:val="center"/>
          </w:tcPr>
          <w:p w14:paraId="45F812D0"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0AA75746" w14:textId="77777777">
        <w:trPr>
          <w:jc w:val="center"/>
        </w:trPr>
        <w:tc>
          <w:tcPr>
            <w:tcW w:w="2102" w:type="dxa"/>
            <w:vAlign w:val="center"/>
          </w:tcPr>
          <w:p w14:paraId="0815DB01" w14:textId="77777777" w:rsidR="00337DA7" w:rsidRDefault="00337DA7">
            <w:pPr>
              <w:spacing w:before="40" w:after="40" w:line="23" w:lineRule="atLeast"/>
              <w:jc w:val="both"/>
              <w:rPr>
                <w:rFonts w:ascii="Times New Roman" w:hAnsi="Times New Roman" w:cs="Times New Roman"/>
              </w:rPr>
            </w:pPr>
            <w:r>
              <w:t>4</w:t>
            </w:r>
          </w:p>
        </w:tc>
        <w:tc>
          <w:tcPr>
            <w:tcW w:w="2102" w:type="dxa"/>
            <w:vAlign w:val="center"/>
          </w:tcPr>
          <w:p w14:paraId="497F6E89" w14:textId="77777777" w:rsidR="00337DA7" w:rsidRDefault="00337DA7">
            <w:pPr>
              <w:spacing w:before="40" w:after="40" w:line="23" w:lineRule="atLeast"/>
              <w:jc w:val="both"/>
              <w:rPr>
                <w:rFonts w:ascii="Times New Roman" w:hAnsi="Times New Roman" w:cs="Times New Roman"/>
              </w:rPr>
            </w:pPr>
            <w:r>
              <w:t>https://nyamankos.ours.web.id/about</w:t>
            </w:r>
          </w:p>
        </w:tc>
        <w:tc>
          <w:tcPr>
            <w:tcW w:w="2102" w:type="dxa"/>
            <w:vAlign w:val="center"/>
          </w:tcPr>
          <w:p w14:paraId="38C047F3" w14:textId="77777777" w:rsidR="00337DA7" w:rsidRDefault="00337DA7">
            <w:pPr>
              <w:spacing w:before="40" w:after="40" w:line="23" w:lineRule="atLeast"/>
              <w:jc w:val="both"/>
              <w:rPr>
                <w:rFonts w:ascii="Times New Roman" w:hAnsi="Times New Roman" w:cs="Times New Roman"/>
              </w:rPr>
            </w:pPr>
            <w:r>
              <w:t>Hakrawler</w:t>
            </w:r>
          </w:p>
        </w:tc>
        <w:tc>
          <w:tcPr>
            <w:tcW w:w="2102" w:type="dxa"/>
            <w:vAlign w:val="center"/>
          </w:tcPr>
          <w:p w14:paraId="4395085F" w14:textId="77777777" w:rsidR="00337DA7" w:rsidRDefault="00337DA7">
            <w:pPr>
              <w:spacing w:before="40" w:after="40" w:line="23" w:lineRule="atLeast"/>
              <w:jc w:val="both"/>
              <w:rPr>
                <w:rFonts w:ascii="Times New Roman" w:hAnsi="Times New Roman" w:cs="Times New Roman"/>
              </w:rPr>
            </w:pPr>
            <w:r>
              <w:t>Halaman tentang aplikasi</w:t>
            </w:r>
          </w:p>
        </w:tc>
        <w:tc>
          <w:tcPr>
            <w:tcW w:w="2102" w:type="dxa"/>
            <w:vAlign w:val="center"/>
          </w:tcPr>
          <w:p w14:paraId="476F0F36"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064FCC7E" w14:textId="77777777">
        <w:trPr>
          <w:jc w:val="center"/>
        </w:trPr>
        <w:tc>
          <w:tcPr>
            <w:tcW w:w="2102" w:type="dxa"/>
            <w:vAlign w:val="center"/>
          </w:tcPr>
          <w:p w14:paraId="50CBC4F0" w14:textId="77777777" w:rsidR="00337DA7" w:rsidRDefault="00337DA7">
            <w:pPr>
              <w:spacing w:before="40" w:after="40" w:line="23" w:lineRule="atLeast"/>
              <w:jc w:val="both"/>
              <w:rPr>
                <w:rFonts w:ascii="Times New Roman" w:hAnsi="Times New Roman" w:cs="Times New Roman"/>
              </w:rPr>
            </w:pPr>
            <w:r>
              <w:t>5</w:t>
            </w:r>
          </w:p>
        </w:tc>
        <w:tc>
          <w:tcPr>
            <w:tcW w:w="2102" w:type="dxa"/>
            <w:vAlign w:val="center"/>
          </w:tcPr>
          <w:p w14:paraId="344F00FB" w14:textId="77777777" w:rsidR="00337DA7" w:rsidRDefault="00337DA7">
            <w:pPr>
              <w:spacing w:before="40" w:after="40" w:line="23" w:lineRule="atLeast"/>
              <w:jc w:val="both"/>
              <w:rPr>
                <w:rFonts w:ascii="Times New Roman" w:hAnsi="Times New Roman" w:cs="Times New Roman"/>
              </w:rPr>
            </w:pPr>
            <w:r>
              <w:t>https://nyamankos.ours.web.id/contact</w:t>
            </w:r>
          </w:p>
        </w:tc>
        <w:tc>
          <w:tcPr>
            <w:tcW w:w="2102" w:type="dxa"/>
            <w:vAlign w:val="center"/>
          </w:tcPr>
          <w:p w14:paraId="55E57633" w14:textId="77777777" w:rsidR="00337DA7" w:rsidRDefault="00337DA7">
            <w:pPr>
              <w:spacing w:before="40" w:after="40" w:line="23" w:lineRule="atLeast"/>
              <w:jc w:val="both"/>
              <w:rPr>
                <w:rFonts w:ascii="Times New Roman" w:hAnsi="Times New Roman" w:cs="Times New Roman"/>
              </w:rPr>
            </w:pPr>
            <w:r>
              <w:t>Hakrawler</w:t>
            </w:r>
          </w:p>
        </w:tc>
        <w:tc>
          <w:tcPr>
            <w:tcW w:w="2102" w:type="dxa"/>
            <w:vAlign w:val="center"/>
          </w:tcPr>
          <w:p w14:paraId="5EF45446" w14:textId="77777777" w:rsidR="00337DA7" w:rsidRDefault="00337DA7">
            <w:pPr>
              <w:spacing w:before="40" w:after="40" w:line="23" w:lineRule="atLeast"/>
              <w:jc w:val="both"/>
              <w:rPr>
                <w:rFonts w:ascii="Times New Roman" w:hAnsi="Times New Roman" w:cs="Times New Roman"/>
              </w:rPr>
            </w:pPr>
            <w:r>
              <w:t>Halaman kontak/hubungi kami</w:t>
            </w:r>
          </w:p>
        </w:tc>
        <w:tc>
          <w:tcPr>
            <w:tcW w:w="2102" w:type="dxa"/>
            <w:vAlign w:val="center"/>
          </w:tcPr>
          <w:p w14:paraId="5E51E1C9"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0B253961" w14:textId="77777777">
        <w:trPr>
          <w:jc w:val="center"/>
        </w:trPr>
        <w:tc>
          <w:tcPr>
            <w:tcW w:w="2102" w:type="dxa"/>
            <w:vAlign w:val="center"/>
          </w:tcPr>
          <w:p w14:paraId="3E64A38A" w14:textId="77777777" w:rsidR="00337DA7" w:rsidRDefault="00337DA7">
            <w:pPr>
              <w:spacing w:before="40" w:after="40" w:line="23" w:lineRule="atLeast"/>
              <w:jc w:val="both"/>
              <w:rPr>
                <w:rFonts w:ascii="Times New Roman" w:hAnsi="Times New Roman" w:cs="Times New Roman"/>
              </w:rPr>
            </w:pPr>
            <w:r>
              <w:t>6</w:t>
            </w:r>
          </w:p>
        </w:tc>
        <w:tc>
          <w:tcPr>
            <w:tcW w:w="2102" w:type="dxa"/>
            <w:vAlign w:val="center"/>
          </w:tcPr>
          <w:p w14:paraId="35E2AD97" w14:textId="77777777" w:rsidR="00337DA7" w:rsidRDefault="00337DA7">
            <w:pPr>
              <w:spacing w:before="40" w:after="40" w:line="23" w:lineRule="atLeast"/>
              <w:jc w:val="both"/>
              <w:rPr>
                <w:rFonts w:ascii="Times New Roman" w:hAnsi="Times New Roman" w:cs="Times New Roman"/>
              </w:rPr>
            </w:pPr>
            <w:r>
              <w:t>https://nyamankos.ours.web.id/admin</w:t>
            </w:r>
          </w:p>
        </w:tc>
        <w:tc>
          <w:tcPr>
            <w:tcW w:w="2102" w:type="dxa"/>
            <w:vAlign w:val="center"/>
          </w:tcPr>
          <w:p w14:paraId="542A4622" w14:textId="77777777" w:rsidR="00337DA7" w:rsidRDefault="00337DA7">
            <w:pPr>
              <w:spacing w:before="40" w:after="40" w:line="23" w:lineRule="atLeast"/>
              <w:jc w:val="both"/>
              <w:rPr>
                <w:rFonts w:ascii="Times New Roman" w:hAnsi="Times New Roman" w:cs="Times New Roman"/>
              </w:rPr>
            </w:pPr>
            <w:r>
              <w:t>DirBuster</w:t>
            </w:r>
          </w:p>
        </w:tc>
        <w:tc>
          <w:tcPr>
            <w:tcW w:w="2102" w:type="dxa"/>
            <w:vAlign w:val="center"/>
          </w:tcPr>
          <w:p w14:paraId="74D15CBE" w14:textId="77777777" w:rsidR="00337DA7" w:rsidRDefault="00337DA7">
            <w:pPr>
              <w:spacing w:before="40" w:after="40" w:line="23" w:lineRule="atLeast"/>
              <w:jc w:val="both"/>
              <w:rPr>
                <w:rFonts w:ascii="Times New Roman" w:hAnsi="Times New Roman" w:cs="Times New Roman"/>
              </w:rPr>
            </w:pPr>
            <w:r>
              <w:t>Panel admin (redirect ke /login)</w:t>
            </w:r>
          </w:p>
        </w:tc>
        <w:tc>
          <w:tcPr>
            <w:tcW w:w="2102" w:type="dxa"/>
            <w:vAlign w:val="center"/>
          </w:tcPr>
          <w:p w14:paraId="1EDFCF6D"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0E39508B" w14:textId="77777777">
        <w:trPr>
          <w:jc w:val="center"/>
        </w:trPr>
        <w:tc>
          <w:tcPr>
            <w:tcW w:w="2102" w:type="dxa"/>
            <w:vAlign w:val="center"/>
          </w:tcPr>
          <w:p w14:paraId="2E16FB3B" w14:textId="77777777" w:rsidR="00337DA7" w:rsidRDefault="00337DA7">
            <w:pPr>
              <w:spacing w:before="40" w:after="40" w:line="23" w:lineRule="atLeast"/>
              <w:jc w:val="both"/>
              <w:rPr>
                <w:rFonts w:ascii="Times New Roman" w:hAnsi="Times New Roman" w:cs="Times New Roman"/>
              </w:rPr>
            </w:pPr>
            <w:r>
              <w:t>7</w:t>
            </w:r>
          </w:p>
        </w:tc>
        <w:tc>
          <w:tcPr>
            <w:tcW w:w="2102" w:type="dxa"/>
            <w:vAlign w:val="center"/>
          </w:tcPr>
          <w:p w14:paraId="42B0DABA" w14:textId="77777777" w:rsidR="00337DA7" w:rsidRDefault="00337DA7">
            <w:pPr>
              <w:spacing w:before="40" w:after="40" w:line="23" w:lineRule="atLeast"/>
              <w:jc w:val="both"/>
              <w:rPr>
                <w:rFonts w:ascii="Times New Roman" w:hAnsi="Times New Roman" w:cs="Times New Roman"/>
              </w:rPr>
            </w:pPr>
            <w:r>
              <w:t>https://nyamankos.ours.web.id/kos</w:t>
            </w:r>
          </w:p>
        </w:tc>
        <w:tc>
          <w:tcPr>
            <w:tcW w:w="2102" w:type="dxa"/>
            <w:vAlign w:val="center"/>
          </w:tcPr>
          <w:p w14:paraId="15C3F8AD" w14:textId="77777777" w:rsidR="00337DA7" w:rsidRDefault="00337DA7">
            <w:pPr>
              <w:spacing w:before="40" w:after="40" w:line="23" w:lineRule="atLeast"/>
              <w:jc w:val="both"/>
              <w:rPr>
                <w:rFonts w:ascii="Times New Roman" w:hAnsi="Times New Roman" w:cs="Times New Roman"/>
              </w:rPr>
            </w:pPr>
            <w:r>
              <w:t>Manual</w:t>
            </w:r>
          </w:p>
        </w:tc>
        <w:tc>
          <w:tcPr>
            <w:tcW w:w="2102" w:type="dxa"/>
            <w:vAlign w:val="center"/>
          </w:tcPr>
          <w:p w14:paraId="1A27B5EE" w14:textId="77777777" w:rsidR="00337DA7" w:rsidRDefault="00337DA7">
            <w:pPr>
              <w:spacing w:before="40" w:after="40" w:line="23" w:lineRule="atLeast"/>
              <w:jc w:val="both"/>
              <w:rPr>
                <w:rFonts w:ascii="Times New Roman" w:hAnsi="Times New Roman" w:cs="Times New Roman"/>
              </w:rPr>
            </w:pPr>
            <w:r>
              <w:t>Daftar listing kos tersedia</w:t>
            </w:r>
          </w:p>
        </w:tc>
        <w:tc>
          <w:tcPr>
            <w:tcW w:w="2102" w:type="dxa"/>
            <w:vAlign w:val="center"/>
          </w:tcPr>
          <w:p w14:paraId="007B1DF8"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35E14A56" w14:textId="77777777">
        <w:trPr>
          <w:jc w:val="center"/>
        </w:trPr>
        <w:tc>
          <w:tcPr>
            <w:tcW w:w="2102" w:type="dxa"/>
            <w:vAlign w:val="center"/>
          </w:tcPr>
          <w:p w14:paraId="47D3A6BC" w14:textId="77777777" w:rsidR="00337DA7" w:rsidRDefault="00337DA7">
            <w:pPr>
              <w:spacing w:before="40" w:after="40" w:line="23" w:lineRule="atLeast"/>
              <w:jc w:val="both"/>
              <w:rPr>
                <w:rFonts w:ascii="Times New Roman" w:hAnsi="Times New Roman" w:cs="Times New Roman"/>
              </w:rPr>
            </w:pPr>
            <w:r>
              <w:t>8</w:t>
            </w:r>
          </w:p>
        </w:tc>
        <w:tc>
          <w:tcPr>
            <w:tcW w:w="2102" w:type="dxa"/>
            <w:vAlign w:val="center"/>
          </w:tcPr>
          <w:p w14:paraId="1DB04F28" w14:textId="77777777" w:rsidR="00337DA7" w:rsidRDefault="00337DA7">
            <w:pPr>
              <w:spacing w:before="40" w:after="40" w:line="23" w:lineRule="atLeast"/>
              <w:jc w:val="both"/>
              <w:rPr>
                <w:rFonts w:ascii="Times New Roman" w:hAnsi="Times New Roman" w:cs="Times New Roman"/>
              </w:rPr>
            </w:pPr>
            <w:r>
              <w:t>https://nyamankos.ours.web.id/profile</w:t>
            </w:r>
          </w:p>
        </w:tc>
        <w:tc>
          <w:tcPr>
            <w:tcW w:w="2102" w:type="dxa"/>
            <w:vAlign w:val="center"/>
          </w:tcPr>
          <w:p w14:paraId="0FD96D07" w14:textId="77777777" w:rsidR="00337DA7" w:rsidRDefault="00337DA7">
            <w:pPr>
              <w:spacing w:before="40" w:after="40" w:line="23" w:lineRule="atLeast"/>
              <w:jc w:val="both"/>
              <w:rPr>
                <w:rFonts w:ascii="Times New Roman" w:hAnsi="Times New Roman" w:cs="Times New Roman"/>
              </w:rPr>
            </w:pPr>
            <w:r>
              <w:t>Hakrawler</w:t>
            </w:r>
          </w:p>
        </w:tc>
        <w:tc>
          <w:tcPr>
            <w:tcW w:w="2102" w:type="dxa"/>
            <w:vAlign w:val="center"/>
          </w:tcPr>
          <w:p w14:paraId="23386190" w14:textId="77777777" w:rsidR="00337DA7" w:rsidRDefault="00337DA7">
            <w:pPr>
              <w:spacing w:before="40" w:after="40" w:line="23" w:lineRule="atLeast"/>
              <w:jc w:val="both"/>
              <w:rPr>
                <w:rFonts w:ascii="Times New Roman" w:hAnsi="Times New Roman" w:cs="Times New Roman"/>
              </w:rPr>
            </w:pPr>
            <w:r>
              <w:t>Halaman profil pengguna</w:t>
            </w:r>
          </w:p>
        </w:tc>
        <w:tc>
          <w:tcPr>
            <w:tcW w:w="2102" w:type="dxa"/>
            <w:vAlign w:val="center"/>
          </w:tcPr>
          <w:p w14:paraId="450397BF" w14:textId="77777777" w:rsidR="00337DA7" w:rsidRDefault="00337DA7">
            <w:pPr>
              <w:spacing w:before="40" w:after="40" w:line="23" w:lineRule="atLeast"/>
              <w:jc w:val="both"/>
              <w:rPr>
                <w:rFonts w:ascii="Times New Roman" w:hAnsi="Times New Roman" w:cs="Times New Roman"/>
              </w:rPr>
            </w:pPr>
            <w:r>
              <w:t>[Screenshot endpoint]</w:t>
            </w:r>
          </w:p>
        </w:tc>
      </w:tr>
      <w:tr w:rsidR="00337DA7" w14:paraId="06B24DAD" w14:textId="77777777">
        <w:trPr>
          <w:jc w:val="center"/>
        </w:trPr>
        <w:tc>
          <w:tcPr>
            <w:tcW w:w="2102" w:type="dxa"/>
            <w:vAlign w:val="center"/>
          </w:tcPr>
          <w:p w14:paraId="1EED97D1"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BE5E6D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DD5D5F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F7E5B5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D83070C" w14:textId="77777777" w:rsidR="00337DA7" w:rsidRDefault="00337DA7">
            <w:pPr>
              <w:spacing w:before="40" w:after="40" w:line="23" w:lineRule="atLeast"/>
              <w:jc w:val="both"/>
              <w:rPr>
                <w:rFonts w:ascii="Times New Roman" w:hAnsi="Times New Roman" w:cs="Times New Roman"/>
              </w:rPr>
            </w:pPr>
          </w:p>
        </w:tc>
      </w:tr>
      <w:tr w:rsidR="00337DA7" w14:paraId="20B7FF24" w14:textId="77777777">
        <w:trPr>
          <w:jc w:val="center"/>
        </w:trPr>
        <w:tc>
          <w:tcPr>
            <w:tcW w:w="2102" w:type="dxa"/>
            <w:vAlign w:val="center"/>
          </w:tcPr>
          <w:p w14:paraId="015A920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AA2035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46816A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839BA0E"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9A381D1" w14:textId="77777777" w:rsidR="00337DA7" w:rsidRDefault="00337DA7">
            <w:pPr>
              <w:spacing w:before="40" w:after="40" w:line="23" w:lineRule="atLeast"/>
              <w:jc w:val="both"/>
              <w:rPr>
                <w:rFonts w:ascii="Times New Roman" w:hAnsi="Times New Roman" w:cs="Times New Roman"/>
              </w:rPr>
            </w:pPr>
          </w:p>
        </w:tc>
      </w:tr>
      <w:tr w:rsidR="00337DA7" w14:paraId="7F0AB0DC" w14:textId="77777777">
        <w:trPr>
          <w:jc w:val="center"/>
        </w:trPr>
        <w:tc>
          <w:tcPr>
            <w:tcW w:w="2102" w:type="dxa"/>
            <w:vAlign w:val="center"/>
          </w:tcPr>
          <w:p w14:paraId="4DC3B988"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8B16BB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97F7A51"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A845FE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35FD8BE" w14:textId="77777777" w:rsidR="00337DA7" w:rsidRDefault="00337DA7">
            <w:pPr>
              <w:spacing w:before="40" w:after="40" w:line="23" w:lineRule="atLeast"/>
              <w:jc w:val="both"/>
              <w:rPr>
                <w:rFonts w:ascii="Times New Roman" w:hAnsi="Times New Roman" w:cs="Times New Roman"/>
              </w:rPr>
            </w:pPr>
          </w:p>
        </w:tc>
      </w:tr>
      <w:tr w:rsidR="00337DA7" w14:paraId="0B05C99B" w14:textId="77777777">
        <w:trPr>
          <w:jc w:val="center"/>
        </w:trPr>
        <w:tc>
          <w:tcPr>
            <w:tcW w:w="2102" w:type="dxa"/>
            <w:vAlign w:val="center"/>
          </w:tcPr>
          <w:p w14:paraId="582FDED5"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F84756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799036D"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42554F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739AF45" w14:textId="77777777" w:rsidR="00337DA7" w:rsidRDefault="00337DA7">
            <w:pPr>
              <w:spacing w:before="40" w:after="40" w:line="23" w:lineRule="atLeast"/>
              <w:jc w:val="both"/>
              <w:rPr>
                <w:rFonts w:ascii="Times New Roman" w:hAnsi="Times New Roman" w:cs="Times New Roman"/>
              </w:rPr>
            </w:pPr>
          </w:p>
        </w:tc>
      </w:tr>
    </w:tbl>
    <w:p w14:paraId="7813E31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Command/tool yang </w:t>
      </w:r>
      <w:proofErr w:type="spellStart"/>
      <w:r>
        <w:rPr>
          <w:rFonts w:ascii="Times New Roman" w:hAnsi="Times New Roman" w:cs="Times New Roman"/>
        </w:rPr>
        <w:t>digunakan</w:t>
      </w:r>
      <w:proofErr w:type="spellEnd"/>
      <w:r>
        <w:rPr>
          <w:rFonts w:ascii="Times New Roman" w:hAnsi="Times New Roman" w:cs="Times New Roman"/>
        </w:rPr>
        <w:t>:</w:t>
      </w:r>
    </w:p>
    <w:p w14:paraId="2DFD15B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Command/tool yang digunakan: hakrawler -url https://nyamankos.ours.web.id -depth 3 -plain | tee endpoints.txt</w:t>
      </w:r>
    </w:p>
    <w:p w14:paraId="61371E9D"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endpoint discovery:</w:t>
      </w:r>
    </w:p>
    <w:p w14:paraId="1A9E670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lastRenderedPageBreak/>
        <w:t>Hakrawler berhasil menemukan 8 endpoint aktif. Endpoint /admin mengindikasikan adanya panel administrasi yang terlindungi redirect autentikasi.</w:t>
      </w:r>
    </w:p>
    <w:p w14:paraId="49E2F99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Secara manual ditemukan /kos sebagai halaman utama produk, yang tidak terdeteksi oleh Hakrawler pada percobaan pertama.</w:t>
      </w:r>
    </w:p>
    <w:p w14:paraId="238D05D8" w14:textId="77777777" w:rsidR="00337DA7" w:rsidRDefault="00337DA7">
      <w:pPr>
        <w:pStyle w:val="Heading1"/>
        <w:spacing w:before="40" w:after="40" w:line="23" w:lineRule="atLeast"/>
        <w:jc w:val="both"/>
        <w:rPr>
          <w:rFonts w:ascii="Times New Roman" w:hAnsi="Times New Roman" w:cs="Times New Roman"/>
        </w:rPr>
      </w:pPr>
    </w:p>
    <w:p w14:paraId="742604F6"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J. NMAP DAN ZENMAP</w:t>
      </w:r>
    </w:p>
    <w:p w14:paraId="719934DF"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gunakan</w:t>
      </w:r>
      <w:proofErr w:type="spellEnd"/>
      <w:r>
        <w:rPr>
          <w:rFonts w:ascii="Times New Roman" w:hAnsi="Times New Roman" w:cs="Times New Roman"/>
        </w:rPr>
        <w:t xml:space="preserve"> Nmap/</w:t>
      </w:r>
      <w:proofErr w:type="spellStart"/>
      <w:r>
        <w:rPr>
          <w:rFonts w:ascii="Times New Roman" w:hAnsi="Times New Roman" w:cs="Times New Roman"/>
        </w:rPr>
        <w:t>ZenMAP</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memahami</w:t>
      </w:r>
      <w:proofErr w:type="spellEnd"/>
      <w:r>
        <w:rPr>
          <w:rFonts w:ascii="Times New Roman" w:hAnsi="Times New Roman" w:cs="Times New Roman"/>
        </w:rPr>
        <w:t xml:space="preserve"> host, port, service, dan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w:t>
      </w:r>
    </w:p>
    <w:p w14:paraId="1D8E313F"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1: </w:t>
      </w:r>
      <w:proofErr w:type="spellStart"/>
      <w:r>
        <w:rPr>
          <w:rFonts w:ascii="Times New Roman" w:hAnsi="Times New Roman" w:cs="Times New Roman"/>
        </w:rPr>
        <w:t>Deteksi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operasi</w:t>
      </w:r>
      <w:proofErr w:type="spellEnd"/>
    </w:p>
    <w:p w14:paraId="7303F674"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nmap</w:t>
      </w:r>
      <w:proofErr w:type="spellEnd"/>
      <w:r>
        <w:rPr>
          <w:rFonts w:ascii="Times New Roman" w:hAnsi="Times New Roman" w:cs="Times New Roman"/>
          <w:sz w:val="18"/>
        </w:rPr>
        <w:t xml:space="preserve"> -O &lt;IP target host&gt;</w:t>
      </w:r>
    </w:p>
    <w:tbl>
      <w:tblPr>
        <w:tblStyle w:val="TableGrid"/>
        <w:tblW w:w="0" w:type="auto"/>
        <w:jc w:val="center"/>
        <w:tblLook w:val="04A0" w:firstRow="1" w:lastRow="0" w:firstColumn="1" w:lastColumn="0" w:noHBand="0" w:noVBand="1"/>
      </w:tblPr>
      <w:tblGrid>
        <w:gridCol w:w="2101"/>
        <w:gridCol w:w="2099"/>
        <w:gridCol w:w="2101"/>
        <w:gridCol w:w="2101"/>
        <w:gridCol w:w="2100"/>
      </w:tblGrid>
      <w:tr w:rsidR="00337DA7" w14:paraId="5EB333C5" w14:textId="77777777">
        <w:trPr>
          <w:jc w:val="center"/>
        </w:trPr>
        <w:tc>
          <w:tcPr>
            <w:tcW w:w="2102" w:type="dxa"/>
            <w:shd w:val="clear" w:color="auto" w:fill="164368"/>
            <w:vAlign w:val="center"/>
          </w:tcPr>
          <w:p w14:paraId="7A12C5A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IP Target</w:t>
            </w:r>
          </w:p>
        </w:tc>
        <w:tc>
          <w:tcPr>
            <w:tcW w:w="2102" w:type="dxa"/>
            <w:shd w:val="clear" w:color="auto" w:fill="164368"/>
            <w:vAlign w:val="center"/>
          </w:tcPr>
          <w:p w14:paraId="3D35D89C"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Port/Service</w:t>
            </w:r>
          </w:p>
        </w:tc>
        <w:tc>
          <w:tcPr>
            <w:tcW w:w="2102" w:type="dxa"/>
            <w:shd w:val="clear" w:color="auto" w:fill="164368"/>
            <w:vAlign w:val="center"/>
          </w:tcPr>
          <w:p w14:paraId="55C3A80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OS Detection</w:t>
            </w:r>
          </w:p>
        </w:tc>
        <w:tc>
          <w:tcPr>
            <w:tcW w:w="2102" w:type="dxa"/>
            <w:shd w:val="clear" w:color="auto" w:fill="164368"/>
            <w:vAlign w:val="center"/>
          </w:tcPr>
          <w:p w14:paraId="4E11AF5E"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Informasi</w:t>
            </w:r>
            <w:proofErr w:type="spellEnd"/>
            <w:r>
              <w:rPr>
                <w:rFonts w:ascii="Times New Roman" w:hAnsi="Times New Roman" w:cs="Times New Roman"/>
                <w:b/>
                <w:color w:val="FFFFFF"/>
                <w:sz w:val="16"/>
              </w:rPr>
              <w:t xml:space="preserve"> Lain</w:t>
            </w:r>
          </w:p>
        </w:tc>
        <w:tc>
          <w:tcPr>
            <w:tcW w:w="2102" w:type="dxa"/>
            <w:shd w:val="clear" w:color="auto" w:fill="164368"/>
            <w:vAlign w:val="center"/>
          </w:tcPr>
          <w:p w14:paraId="1781840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4B9DDDF9" w14:textId="77777777">
        <w:trPr>
          <w:jc w:val="center"/>
        </w:trPr>
        <w:tc>
          <w:tcPr>
            <w:tcW w:w="2102" w:type="dxa"/>
            <w:vAlign w:val="center"/>
          </w:tcPr>
          <w:p w14:paraId="1BD5F8FD" w14:textId="77777777" w:rsidR="00337DA7" w:rsidRDefault="00337DA7">
            <w:pPr>
              <w:spacing w:before="40" w:after="40" w:line="23" w:lineRule="atLeast"/>
              <w:jc w:val="both"/>
              <w:rPr>
                <w:rFonts w:ascii="Times New Roman" w:hAnsi="Times New Roman" w:cs="Times New Roman"/>
              </w:rPr>
            </w:pPr>
            <w:r>
              <w:t>192.168.1.100</w:t>
            </w:r>
            <w:r>
              <w:br/>
              <w:t>(Metasploitable2)</w:t>
            </w:r>
          </w:p>
        </w:tc>
        <w:tc>
          <w:tcPr>
            <w:tcW w:w="2102" w:type="dxa"/>
            <w:vAlign w:val="center"/>
          </w:tcPr>
          <w:p w14:paraId="7ABDD561" w14:textId="77777777" w:rsidR="00337DA7" w:rsidRDefault="00337DA7">
            <w:pPr>
              <w:spacing w:before="40" w:after="40" w:line="23" w:lineRule="atLeast"/>
              <w:jc w:val="both"/>
              <w:rPr>
                <w:rFonts w:ascii="Times New Roman" w:hAnsi="Times New Roman" w:cs="Times New Roman"/>
              </w:rPr>
            </w:pPr>
            <w:r>
              <w:t>21/tcp ftp</w:t>
            </w:r>
            <w:r>
              <w:br/>
              <w:t>22/tcp ssh</w:t>
            </w:r>
            <w:r>
              <w:br/>
              <w:t>23/tcp telnet</w:t>
            </w:r>
            <w:r>
              <w:br/>
              <w:t>80/tcp http</w:t>
            </w:r>
            <w:r>
              <w:br/>
              <w:t>3306/tcp mysql</w:t>
            </w:r>
          </w:p>
        </w:tc>
        <w:tc>
          <w:tcPr>
            <w:tcW w:w="2102" w:type="dxa"/>
            <w:vAlign w:val="center"/>
          </w:tcPr>
          <w:p w14:paraId="5FAFD16A" w14:textId="77777777" w:rsidR="00337DA7" w:rsidRDefault="00337DA7">
            <w:pPr>
              <w:spacing w:before="40" w:after="40" w:line="23" w:lineRule="atLeast"/>
              <w:jc w:val="both"/>
              <w:rPr>
                <w:rFonts w:ascii="Times New Roman" w:hAnsi="Times New Roman" w:cs="Times New Roman"/>
              </w:rPr>
            </w:pPr>
            <w:r>
              <w:t>Linux 2.6.x</w:t>
            </w:r>
            <w:r>
              <w:br/>
              <w:t>(Metasploitable2 VM)</w:t>
            </w:r>
          </w:p>
        </w:tc>
        <w:tc>
          <w:tcPr>
            <w:tcW w:w="2102" w:type="dxa"/>
            <w:vAlign w:val="center"/>
          </w:tcPr>
          <w:p w14:paraId="7701ADFD" w14:textId="77777777" w:rsidR="00337DA7" w:rsidRDefault="00337DA7">
            <w:pPr>
              <w:spacing w:before="40" w:after="40" w:line="23" w:lineRule="atLeast"/>
              <w:jc w:val="both"/>
              <w:rPr>
                <w:rFonts w:ascii="Times New Roman" w:hAnsi="Times New Roman" w:cs="Times New Roman"/>
              </w:rPr>
            </w:pPr>
            <w:r>
              <w:t>TTL=64 mengindikasikan Linux. Kernel 2.6.x terdeteksi dari fingerprint TCP/IP.</w:t>
            </w:r>
          </w:p>
        </w:tc>
        <w:tc>
          <w:tcPr>
            <w:tcW w:w="2102" w:type="dxa"/>
            <w:vAlign w:val="center"/>
          </w:tcPr>
          <w:p w14:paraId="167CC4FD" w14:textId="77777777" w:rsidR="00337DA7" w:rsidRDefault="00337DA7">
            <w:pPr>
              <w:spacing w:before="40" w:after="40" w:line="23" w:lineRule="atLeast"/>
              <w:jc w:val="both"/>
              <w:rPr>
                <w:rFonts w:ascii="Times New Roman" w:hAnsi="Times New Roman" w:cs="Times New Roman"/>
              </w:rPr>
            </w:pPr>
            <w:r>
              <w:t>[Screenshot nmap -O]</w:t>
            </w:r>
          </w:p>
        </w:tc>
      </w:tr>
      <w:tr w:rsidR="00337DA7" w14:paraId="78E0C109" w14:textId="77777777">
        <w:trPr>
          <w:jc w:val="center"/>
        </w:trPr>
        <w:tc>
          <w:tcPr>
            <w:tcW w:w="2102" w:type="dxa"/>
            <w:vAlign w:val="center"/>
          </w:tcPr>
          <w:p w14:paraId="02597EE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E66883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E854C9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AD88284"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F13E263" w14:textId="77777777" w:rsidR="00337DA7" w:rsidRDefault="00337DA7">
            <w:pPr>
              <w:spacing w:before="40" w:after="40" w:line="23" w:lineRule="atLeast"/>
              <w:jc w:val="both"/>
              <w:rPr>
                <w:rFonts w:ascii="Times New Roman" w:hAnsi="Times New Roman" w:cs="Times New Roman"/>
              </w:rPr>
            </w:pPr>
          </w:p>
        </w:tc>
      </w:tr>
      <w:tr w:rsidR="00337DA7" w14:paraId="63E922A9" w14:textId="77777777">
        <w:trPr>
          <w:jc w:val="center"/>
        </w:trPr>
        <w:tc>
          <w:tcPr>
            <w:tcW w:w="2102" w:type="dxa"/>
            <w:vAlign w:val="center"/>
          </w:tcPr>
          <w:p w14:paraId="615A64A3"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3D3B07B"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B2654C5"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88EED9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E3DCCDD" w14:textId="77777777" w:rsidR="00337DA7" w:rsidRDefault="00337DA7">
            <w:pPr>
              <w:spacing w:before="40" w:after="40" w:line="23" w:lineRule="atLeast"/>
              <w:jc w:val="both"/>
              <w:rPr>
                <w:rFonts w:ascii="Times New Roman" w:hAnsi="Times New Roman" w:cs="Times New Roman"/>
              </w:rPr>
            </w:pPr>
          </w:p>
        </w:tc>
      </w:tr>
      <w:tr w:rsidR="00337DA7" w14:paraId="46BA99C5" w14:textId="77777777">
        <w:trPr>
          <w:jc w:val="center"/>
        </w:trPr>
        <w:tc>
          <w:tcPr>
            <w:tcW w:w="2102" w:type="dxa"/>
            <w:vAlign w:val="center"/>
          </w:tcPr>
          <w:p w14:paraId="01E3883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0ED38C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7A86790"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299E96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59C42C7" w14:textId="77777777" w:rsidR="00337DA7" w:rsidRDefault="00337DA7">
            <w:pPr>
              <w:spacing w:before="40" w:after="40" w:line="23" w:lineRule="atLeast"/>
              <w:jc w:val="both"/>
              <w:rPr>
                <w:rFonts w:ascii="Times New Roman" w:hAnsi="Times New Roman" w:cs="Times New Roman"/>
              </w:rPr>
            </w:pPr>
          </w:p>
        </w:tc>
      </w:tr>
      <w:tr w:rsidR="00337DA7" w14:paraId="4E58C7D2" w14:textId="77777777">
        <w:trPr>
          <w:jc w:val="center"/>
        </w:trPr>
        <w:tc>
          <w:tcPr>
            <w:tcW w:w="2102" w:type="dxa"/>
            <w:vAlign w:val="center"/>
          </w:tcPr>
          <w:p w14:paraId="7FA9ED5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503D79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F7358CE"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722CE92"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D5B9B11" w14:textId="77777777" w:rsidR="00337DA7" w:rsidRDefault="00337DA7">
            <w:pPr>
              <w:spacing w:before="40" w:after="40" w:line="23" w:lineRule="atLeast"/>
              <w:jc w:val="both"/>
              <w:rPr>
                <w:rFonts w:ascii="Times New Roman" w:hAnsi="Times New Roman" w:cs="Times New Roman"/>
              </w:rPr>
            </w:pPr>
          </w:p>
        </w:tc>
      </w:tr>
    </w:tbl>
    <w:p w14:paraId="3EF6ABAA"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2: Scanning </w:t>
      </w:r>
      <w:proofErr w:type="spellStart"/>
      <w:r>
        <w:rPr>
          <w:rFonts w:ascii="Times New Roman" w:hAnsi="Times New Roman" w:cs="Times New Roman"/>
        </w:rPr>
        <w:t>seluruh</w:t>
      </w:r>
      <w:proofErr w:type="spellEnd"/>
      <w:r>
        <w:rPr>
          <w:rFonts w:ascii="Times New Roman" w:hAnsi="Times New Roman" w:cs="Times New Roman"/>
        </w:rPr>
        <w:t xml:space="preserve"> port TCP</w:t>
      </w:r>
    </w:p>
    <w:p w14:paraId="18247393"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nmap</w:t>
      </w:r>
      <w:proofErr w:type="spellEnd"/>
      <w:r>
        <w:rPr>
          <w:rFonts w:ascii="Times New Roman" w:hAnsi="Times New Roman" w:cs="Times New Roman"/>
          <w:sz w:val="18"/>
        </w:rPr>
        <w:t xml:space="preserve"> -p 1-65535 -T4 &lt;IP target host&gt;</w:t>
      </w:r>
    </w:p>
    <w:tbl>
      <w:tblPr>
        <w:tblStyle w:val="TableGrid"/>
        <w:tblW w:w="0" w:type="auto"/>
        <w:jc w:val="center"/>
        <w:tblLook w:val="04A0" w:firstRow="1" w:lastRow="0" w:firstColumn="1" w:lastColumn="0" w:noHBand="0" w:noVBand="1"/>
      </w:tblPr>
      <w:tblGrid>
        <w:gridCol w:w="2625"/>
        <w:gridCol w:w="2625"/>
        <w:gridCol w:w="2626"/>
        <w:gridCol w:w="2626"/>
      </w:tblGrid>
      <w:tr w:rsidR="00337DA7" w14:paraId="6571CE6E" w14:textId="77777777">
        <w:trPr>
          <w:jc w:val="center"/>
        </w:trPr>
        <w:tc>
          <w:tcPr>
            <w:tcW w:w="2628" w:type="dxa"/>
            <w:shd w:val="clear" w:color="auto" w:fill="164368"/>
            <w:vAlign w:val="center"/>
          </w:tcPr>
          <w:p w14:paraId="4972879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Port Terbuka</w:t>
            </w:r>
          </w:p>
        </w:tc>
        <w:tc>
          <w:tcPr>
            <w:tcW w:w="2628" w:type="dxa"/>
            <w:shd w:val="clear" w:color="auto" w:fill="164368"/>
            <w:vAlign w:val="center"/>
          </w:tcPr>
          <w:p w14:paraId="49C7DC9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Service</w:t>
            </w:r>
          </w:p>
        </w:tc>
        <w:tc>
          <w:tcPr>
            <w:tcW w:w="2628" w:type="dxa"/>
            <w:shd w:val="clear" w:color="auto" w:fill="164368"/>
            <w:vAlign w:val="center"/>
          </w:tcPr>
          <w:p w14:paraId="1366133A"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Versi</w:t>
            </w:r>
            <w:proofErr w:type="spellEnd"/>
            <w:r>
              <w:rPr>
                <w:rFonts w:ascii="Times New Roman" w:hAnsi="Times New Roman" w:cs="Times New Roman"/>
                <w:b/>
                <w:color w:val="FFFFFF"/>
                <w:sz w:val="16"/>
              </w:rPr>
              <w:t>/Info</w:t>
            </w:r>
          </w:p>
        </w:tc>
        <w:tc>
          <w:tcPr>
            <w:tcW w:w="2628" w:type="dxa"/>
            <w:shd w:val="clear" w:color="auto" w:fill="164368"/>
            <w:vAlign w:val="center"/>
          </w:tcPr>
          <w:p w14:paraId="4DFC5C6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43D10BBF" w14:textId="77777777">
        <w:trPr>
          <w:jc w:val="center"/>
        </w:trPr>
        <w:tc>
          <w:tcPr>
            <w:tcW w:w="2628" w:type="dxa"/>
            <w:vAlign w:val="center"/>
          </w:tcPr>
          <w:p w14:paraId="5A094B32" w14:textId="77777777" w:rsidR="00337DA7" w:rsidRDefault="00337DA7">
            <w:pPr>
              <w:spacing w:before="40" w:after="40" w:line="23" w:lineRule="atLeast"/>
              <w:jc w:val="both"/>
              <w:rPr>
                <w:rFonts w:ascii="Times New Roman" w:hAnsi="Times New Roman" w:cs="Times New Roman"/>
              </w:rPr>
            </w:pPr>
            <w:r>
              <w:t>21/tcp</w:t>
            </w:r>
          </w:p>
        </w:tc>
        <w:tc>
          <w:tcPr>
            <w:tcW w:w="2628" w:type="dxa"/>
            <w:vAlign w:val="center"/>
          </w:tcPr>
          <w:p w14:paraId="319692F5" w14:textId="77777777" w:rsidR="00337DA7" w:rsidRDefault="00337DA7">
            <w:pPr>
              <w:spacing w:before="40" w:after="40" w:line="23" w:lineRule="atLeast"/>
              <w:jc w:val="both"/>
              <w:rPr>
                <w:rFonts w:ascii="Times New Roman" w:hAnsi="Times New Roman" w:cs="Times New Roman"/>
              </w:rPr>
            </w:pPr>
            <w:r>
              <w:t>ftp</w:t>
            </w:r>
          </w:p>
        </w:tc>
        <w:tc>
          <w:tcPr>
            <w:tcW w:w="2628" w:type="dxa"/>
            <w:vAlign w:val="center"/>
          </w:tcPr>
          <w:p w14:paraId="78909A04" w14:textId="77777777" w:rsidR="00337DA7" w:rsidRDefault="00337DA7">
            <w:pPr>
              <w:spacing w:before="40" w:after="40" w:line="23" w:lineRule="atLeast"/>
              <w:jc w:val="both"/>
              <w:rPr>
                <w:rFonts w:ascii="Times New Roman" w:hAnsi="Times New Roman" w:cs="Times New Roman"/>
              </w:rPr>
            </w:pPr>
            <w:r>
              <w:t>vsftpd 2.3.4 (backdoored version)</w:t>
            </w:r>
          </w:p>
        </w:tc>
        <w:tc>
          <w:tcPr>
            <w:tcW w:w="2628" w:type="dxa"/>
            <w:vAlign w:val="center"/>
          </w:tcPr>
          <w:p w14:paraId="5E718390"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704F5DE0" w14:textId="77777777">
        <w:trPr>
          <w:jc w:val="center"/>
        </w:trPr>
        <w:tc>
          <w:tcPr>
            <w:tcW w:w="2628" w:type="dxa"/>
            <w:vAlign w:val="center"/>
          </w:tcPr>
          <w:p w14:paraId="45BC6F76" w14:textId="77777777" w:rsidR="00337DA7" w:rsidRDefault="00337DA7">
            <w:pPr>
              <w:spacing w:before="40" w:after="40" w:line="23" w:lineRule="atLeast"/>
              <w:jc w:val="both"/>
              <w:rPr>
                <w:rFonts w:ascii="Times New Roman" w:hAnsi="Times New Roman" w:cs="Times New Roman"/>
              </w:rPr>
            </w:pPr>
            <w:r>
              <w:t>22/tcp</w:t>
            </w:r>
          </w:p>
        </w:tc>
        <w:tc>
          <w:tcPr>
            <w:tcW w:w="2628" w:type="dxa"/>
            <w:vAlign w:val="center"/>
          </w:tcPr>
          <w:p w14:paraId="690CC9DF" w14:textId="77777777" w:rsidR="00337DA7" w:rsidRDefault="00337DA7">
            <w:pPr>
              <w:spacing w:before="40" w:after="40" w:line="23" w:lineRule="atLeast"/>
              <w:jc w:val="both"/>
              <w:rPr>
                <w:rFonts w:ascii="Times New Roman" w:hAnsi="Times New Roman" w:cs="Times New Roman"/>
              </w:rPr>
            </w:pPr>
            <w:r>
              <w:t>ssh</w:t>
            </w:r>
          </w:p>
        </w:tc>
        <w:tc>
          <w:tcPr>
            <w:tcW w:w="2628" w:type="dxa"/>
            <w:vAlign w:val="center"/>
          </w:tcPr>
          <w:p w14:paraId="2AA95F35" w14:textId="77777777" w:rsidR="00337DA7" w:rsidRDefault="00337DA7">
            <w:pPr>
              <w:spacing w:before="40" w:after="40" w:line="23" w:lineRule="atLeast"/>
              <w:jc w:val="both"/>
              <w:rPr>
                <w:rFonts w:ascii="Times New Roman" w:hAnsi="Times New Roman" w:cs="Times New Roman"/>
              </w:rPr>
            </w:pPr>
            <w:r>
              <w:t>OpenSSH 4.7p1 Debian 8ubuntu1</w:t>
            </w:r>
          </w:p>
        </w:tc>
        <w:tc>
          <w:tcPr>
            <w:tcW w:w="2628" w:type="dxa"/>
            <w:vAlign w:val="center"/>
          </w:tcPr>
          <w:p w14:paraId="3EB63D02"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025D5594" w14:textId="77777777">
        <w:trPr>
          <w:jc w:val="center"/>
        </w:trPr>
        <w:tc>
          <w:tcPr>
            <w:tcW w:w="2628" w:type="dxa"/>
            <w:vAlign w:val="center"/>
          </w:tcPr>
          <w:p w14:paraId="2FD146A6" w14:textId="77777777" w:rsidR="00337DA7" w:rsidRDefault="00337DA7">
            <w:pPr>
              <w:spacing w:before="40" w:after="40" w:line="23" w:lineRule="atLeast"/>
              <w:jc w:val="both"/>
              <w:rPr>
                <w:rFonts w:ascii="Times New Roman" w:hAnsi="Times New Roman" w:cs="Times New Roman"/>
              </w:rPr>
            </w:pPr>
            <w:r>
              <w:t>23/tcp</w:t>
            </w:r>
          </w:p>
        </w:tc>
        <w:tc>
          <w:tcPr>
            <w:tcW w:w="2628" w:type="dxa"/>
            <w:vAlign w:val="center"/>
          </w:tcPr>
          <w:p w14:paraId="0A9013EB" w14:textId="77777777" w:rsidR="00337DA7" w:rsidRDefault="00337DA7">
            <w:pPr>
              <w:spacing w:before="40" w:after="40" w:line="23" w:lineRule="atLeast"/>
              <w:jc w:val="both"/>
              <w:rPr>
                <w:rFonts w:ascii="Times New Roman" w:hAnsi="Times New Roman" w:cs="Times New Roman"/>
              </w:rPr>
            </w:pPr>
            <w:r>
              <w:t>telnet</w:t>
            </w:r>
          </w:p>
        </w:tc>
        <w:tc>
          <w:tcPr>
            <w:tcW w:w="2628" w:type="dxa"/>
            <w:vAlign w:val="center"/>
          </w:tcPr>
          <w:p w14:paraId="5458C808" w14:textId="77777777" w:rsidR="00337DA7" w:rsidRDefault="00337DA7">
            <w:pPr>
              <w:spacing w:before="40" w:after="40" w:line="23" w:lineRule="atLeast"/>
              <w:jc w:val="both"/>
              <w:rPr>
                <w:rFonts w:ascii="Times New Roman" w:hAnsi="Times New Roman" w:cs="Times New Roman"/>
              </w:rPr>
            </w:pPr>
            <w:r>
              <w:t>Linux telnetd</w:t>
            </w:r>
          </w:p>
        </w:tc>
        <w:tc>
          <w:tcPr>
            <w:tcW w:w="2628" w:type="dxa"/>
            <w:vAlign w:val="center"/>
          </w:tcPr>
          <w:p w14:paraId="6CFEB471"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3E288974" w14:textId="77777777">
        <w:trPr>
          <w:jc w:val="center"/>
        </w:trPr>
        <w:tc>
          <w:tcPr>
            <w:tcW w:w="2628" w:type="dxa"/>
            <w:vAlign w:val="center"/>
          </w:tcPr>
          <w:p w14:paraId="51A8D26D" w14:textId="77777777" w:rsidR="00337DA7" w:rsidRDefault="00337DA7">
            <w:pPr>
              <w:spacing w:before="40" w:after="40" w:line="23" w:lineRule="atLeast"/>
              <w:jc w:val="both"/>
              <w:rPr>
                <w:rFonts w:ascii="Times New Roman" w:hAnsi="Times New Roman" w:cs="Times New Roman"/>
              </w:rPr>
            </w:pPr>
            <w:r>
              <w:t>25/tcp</w:t>
            </w:r>
          </w:p>
        </w:tc>
        <w:tc>
          <w:tcPr>
            <w:tcW w:w="2628" w:type="dxa"/>
            <w:vAlign w:val="center"/>
          </w:tcPr>
          <w:p w14:paraId="549D7A43" w14:textId="77777777" w:rsidR="00337DA7" w:rsidRDefault="00337DA7">
            <w:pPr>
              <w:spacing w:before="40" w:after="40" w:line="23" w:lineRule="atLeast"/>
              <w:jc w:val="both"/>
              <w:rPr>
                <w:rFonts w:ascii="Times New Roman" w:hAnsi="Times New Roman" w:cs="Times New Roman"/>
              </w:rPr>
            </w:pPr>
            <w:r>
              <w:t>smtp</w:t>
            </w:r>
          </w:p>
        </w:tc>
        <w:tc>
          <w:tcPr>
            <w:tcW w:w="2628" w:type="dxa"/>
            <w:vAlign w:val="center"/>
          </w:tcPr>
          <w:p w14:paraId="386844F1" w14:textId="77777777" w:rsidR="00337DA7" w:rsidRDefault="00337DA7">
            <w:pPr>
              <w:spacing w:before="40" w:after="40" w:line="23" w:lineRule="atLeast"/>
              <w:jc w:val="both"/>
              <w:rPr>
                <w:rFonts w:ascii="Times New Roman" w:hAnsi="Times New Roman" w:cs="Times New Roman"/>
              </w:rPr>
            </w:pPr>
            <w:r>
              <w:t>Postfix smtpd</w:t>
            </w:r>
          </w:p>
        </w:tc>
        <w:tc>
          <w:tcPr>
            <w:tcW w:w="2628" w:type="dxa"/>
            <w:vAlign w:val="center"/>
          </w:tcPr>
          <w:p w14:paraId="13299AE9"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5B44E307" w14:textId="77777777">
        <w:trPr>
          <w:jc w:val="center"/>
        </w:trPr>
        <w:tc>
          <w:tcPr>
            <w:tcW w:w="2628" w:type="dxa"/>
            <w:vAlign w:val="center"/>
          </w:tcPr>
          <w:p w14:paraId="342DF272" w14:textId="77777777" w:rsidR="00337DA7" w:rsidRDefault="00337DA7">
            <w:pPr>
              <w:spacing w:before="40" w:after="40" w:line="23" w:lineRule="atLeast"/>
              <w:jc w:val="both"/>
              <w:rPr>
                <w:rFonts w:ascii="Times New Roman" w:hAnsi="Times New Roman" w:cs="Times New Roman"/>
              </w:rPr>
            </w:pPr>
            <w:r>
              <w:t>53/tcp</w:t>
            </w:r>
          </w:p>
        </w:tc>
        <w:tc>
          <w:tcPr>
            <w:tcW w:w="2628" w:type="dxa"/>
            <w:vAlign w:val="center"/>
          </w:tcPr>
          <w:p w14:paraId="61BAC7F1" w14:textId="77777777" w:rsidR="00337DA7" w:rsidRDefault="00337DA7">
            <w:pPr>
              <w:spacing w:before="40" w:after="40" w:line="23" w:lineRule="atLeast"/>
              <w:jc w:val="both"/>
              <w:rPr>
                <w:rFonts w:ascii="Times New Roman" w:hAnsi="Times New Roman" w:cs="Times New Roman"/>
              </w:rPr>
            </w:pPr>
            <w:r>
              <w:t>domain</w:t>
            </w:r>
          </w:p>
        </w:tc>
        <w:tc>
          <w:tcPr>
            <w:tcW w:w="2628" w:type="dxa"/>
            <w:vAlign w:val="center"/>
          </w:tcPr>
          <w:p w14:paraId="55956229" w14:textId="77777777" w:rsidR="00337DA7" w:rsidRDefault="00337DA7">
            <w:pPr>
              <w:spacing w:before="40" w:after="40" w:line="23" w:lineRule="atLeast"/>
              <w:jc w:val="both"/>
              <w:rPr>
                <w:rFonts w:ascii="Times New Roman" w:hAnsi="Times New Roman" w:cs="Times New Roman"/>
              </w:rPr>
            </w:pPr>
            <w:r>
              <w:t>ISC BIND 9.4.2</w:t>
            </w:r>
          </w:p>
        </w:tc>
        <w:tc>
          <w:tcPr>
            <w:tcW w:w="2628" w:type="dxa"/>
            <w:vAlign w:val="center"/>
          </w:tcPr>
          <w:p w14:paraId="5EE3912A"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64E84CE5" w14:textId="77777777">
        <w:trPr>
          <w:jc w:val="center"/>
        </w:trPr>
        <w:tc>
          <w:tcPr>
            <w:tcW w:w="2628" w:type="dxa"/>
            <w:vAlign w:val="center"/>
          </w:tcPr>
          <w:p w14:paraId="7CC67D86" w14:textId="77777777" w:rsidR="00337DA7" w:rsidRDefault="00337DA7">
            <w:pPr>
              <w:spacing w:before="40" w:after="40" w:line="23" w:lineRule="atLeast"/>
              <w:jc w:val="both"/>
              <w:rPr>
                <w:rFonts w:ascii="Times New Roman" w:hAnsi="Times New Roman" w:cs="Times New Roman"/>
              </w:rPr>
            </w:pPr>
            <w:r>
              <w:t>80/tcp</w:t>
            </w:r>
          </w:p>
        </w:tc>
        <w:tc>
          <w:tcPr>
            <w:tcW w:w="2628" w:type="dxa"/>
            <w:vAlign w:val="center"/>
          </w:tcPr>
          <w:p w14:paraId="65CA72CA" w14:textId="77777777" w:rsidR="00337DA7" w:rsidRDefault="00337DA7">
            <w:pPr>
              <w:spacing w:before="40" w:after="40" w:line="23" w:lineRule="atLeast"/>
              <w:jc w:val="both"/>
              <w:rPr>
                <w:rFonts w:ascii="Times New Roman" w:hAnsi="Times New Roman" w:cs="Times New Roman"/>
              </w:rPr>
            </w:pPr>
            <w:r>
              <w:t>http</w:t>
            </w:r>
          </w:p>
        </w:tc>
        <w:tc>
          <w:tcPr>
            <w:tcW w:w="2628" w:type="dxa"/>
            <w:vAlign w:val="center"/>
          </w:tcPr>
          <w:p w14:paraId="22A2ABFE" w14:textId="77777777" w:rsidR="00337DA7" w:rsidRDefault="00337DA7">
            <w:pPr>
              <w:spacing w:before="40" w:after="40" w:line="23" w:lineRule="atLeast"/>
              <w:jc w:val="both"/>
              <w:rPr>
                <w:rFonts w:ascii="Times New Roman" w:hAnsi="Times New Roman" w:cs="Times New Roman"/>
              </w:rPr>
            </w:pPr>
            <w:r>
              <w:t>Apache httpd 2.2.8</w:t>
            </w:r>
          </w:p>
        </w:tc>
        <w:tc>
          <w:tcPr>
            <w:tcW w:w="2628" w:type="dxa"/>
            <w:vAlign w:val="center"/>
          </w:tcPr>
          <w:p w14:paraId="55ACE55F"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238D3225" w14:textId="77777777">
        <w:trPr>
          <w:jc w:val="center"/>
        </w:trPr>
        <w:tc>
          <w:tcPr>
            <w:tcW w:w="2628" w:type="dxa"/>
            <w:vAlign w:val="center"/>
          </w:tcPr>
          <w:p w14:paraId="3EDACFCC" w14:textId="77777777" w:rsidR="00337DA7" w:rsidRDefault="00337DA7">
            <w:pPr>
              <w:spacing w:before="40" w:after="40" w:line="23" w:lineRule="atLeast"/>
              <w:jc w:val="both"/>
              <w:rPr>
                <w:rFonts w:ascii="Times New Roman" w:hAnsi="Times New Roman" w:cs="Times New Roman"/>
              </w:rPr>
            </w:pPr>
            <w:r>
              <w:t>139/tcp</w:t>
            </w:r>
          </w:p>
        </w:tc>
        <w:tc>
          <w:tcPr>
            <w:tcW w:w="2628" w:type="dxa"/>
            <w:vAlign w:val="center"/>
          </w:tcPr>
          <w:p w14:paraId="6B62A072" w14:textId="77777777" w:rsidR="00337DA7" w:rsidRDefault="00337DA7">
            <w:pPr>
              <w:spacing w:before="40" w:after="40" w:line="23" w:lineRule="atLeast"/>
              <w:jc w:val="both"/>
              <w:rPr>
                <w:rFonts w:ascii="Times New Roman" w:hAnsi="Times New Roman" w:cs="Times New Roman"/>
              </w:rPr>
            </w:pPr>
            <w:r>
              <w:t>netbios-ssn</w:t>
            </w:r>
          </w:p>
        </w:tc>
        <w:tc>
          <w:tcPr>
            <w:tcW w:w="2628" w:type="dxa"/>
            <w:vAlign w:val="center"/>
          </w:tcPr>
          <w:p w14:paraId="41B21F5D" w14:textId="77777777" w:rsidR="00337DA7" w:rsidRDefault="00337DA7">
            <w:pPr>
              <w:spacing w:before="40" w:after="40" w:line="23" w:lineRule="atLeast"/>
              <w:jc w:val="both"/>
              <w:rPr>
                <w:rFonts w:ascii="Times New Roman" w:hAnsi="Times New Roman" w:cs="Times New Roman"/>
              </w:rPr>
            </w:pPr>
            <w:r>
              <w:t>Samba smbd 3.X</w:t>
            </w:r>
          </w:p>
        </w:tc>
        <w:tc>
          <w:tcPr>
            <w:tcW w:w="2628" w:type="dxa"/>
            <w:vAlign w:val="center"/>
          </w:tcPr>
          <w:p w14:paraId="696A06A1"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3A143784" w14:textId="77777777">
        <w:trPr>
          <w:jc w:val="center"/>
        </w:trPr>
        <w:tc>
          <w:tcPr>
            <w:tcW w:w="2628" w:type="dxa"/>
            <w:vAlign w:val="center"/>
          </w:tcPr>
          <w:p w14:paraId="7AC97F3E" w14:textId="77777777" w:rsidR="00337DA7" w:rsidRDefault="00337DA7">
            <w:pPr>
              <w:spacing w:before="40" w:after="40" w:line="23" w:lineRule="atLeast"/>
              <w:jc w:val="both"/>
              <w:rPr>
                <w:rFonts w:ascii="Times New Roman" w:hAnsi="Times New Roman" w:cs="Times New Roman"/>
              </w:rPr>
            </w:pPr>
            <w:r>
              <w:t>445/tcp</w:t>
            </w:r>
          </w:p>
        </w:tc>
        <w:tc>
          <w:tcPr>
            <w:tcW w:w="2628" w:type="dxa"/>
            <w:vAlign w:val="center"/>
          </w:tcPr>
          <w:p w14:paraId="1F236A82" w14:textId="77777777" w:rsidR="00337DA7" w:rsidRDefault="00337DA7">
            <w:pPr>
              <w:spacing w:before="40" w:after="40" w:line="23" w:lineRule="atLeast"/>
              <w:jc w:val="both"/>
              <w:rPr>
                <w:rFonts w:ascii="Times New Roman" w:hAnsi="Times New Roman" w:cs="Times New Roman"/>
              </w:rPr>
            </w:pPr>
            <w:r>
              <w:t>microsoft-ds</w:t>
            </w:r>
          </w:p>
        </w:tc>
        <w:tc>
          <w:tcPr>
            <w:tcW w:w="2628" w:type="dxa"/>
            <w:vAlign w:val="center"/>
          </w:tcPr>
          <w:p w14:paraId="2CB9AFCE" w14:textId="77777777" w:rsidR="00337DA7" w:rsidRDefault="00337DA7">
            <w:pPr>
              <w:spacing w:before="40" w:after="40" w:line="23" w:lineRule="atLeast"/>
              <w:jc w:val="both"/>
              <w:rPr>
                <w:rFonts w:ascii="Times New Roman" w:hAnsi="Times New Roman" w:cs="Times New Roman"/>
              </w:rPr>
            </w:pPr>
            <w:r>
              <w:t>Samba smbd 3.X</w:t>
            </w:r>
          </w:p>
        </w:tc>
        <w:tc>
          <w:tcPr>
            <w:tcW w:w="2628" w:type="dxa"/>
            <w:vAlign w:val="center"/>
          </w:tcPr>
          <w:p w14:paraId="6A9A3C9D"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7BF71D17" w14:textId="77777777">
        <w:trPr>
          <w:jc w:val="center"/>
        </w:trPr>
        <w:tc>
          <w:tcPr>
            <w:tcW w:w="2628" w:type="dxa"/>
            <w:vAlign w:val="center"/>
          </w:tcPr>
          <w:p w14:paraId="34A28CAF" w14:textId="77777777" w:rsidR="00337DA7" w:rsidRDefault="00337DA7">
            <w:pPr>
              <w:spacing w:before="40" w:after="40" w:line="23" w:lineRule="atLeast"/>
              <w:jc w:val="both"/>
              <w:rPr>
                <w:rFonts w:ascii="Times New Roman" w:hAnsi="Times New Roman" w:cs="Times New Roman"/>
              </w:rPr>
            </w:pPr>
            <w:r>
              <w:t>3306/tcp</w:t>
            </w:r>
          </w:p>
        </w:tc>
        <w:tc>
          <w:tcPr>
            <w:tcW w:w="2628" w:type="dxa"/>
            <w:vAlign w:val="center"/>
          </w:tcPr>
          <w:p w14:paraId="5AFBE539" w14:textId="77777777" w:rsidR="00337DA7" w:rsidRDefault="00337DA7">
            <w:pPr>
              <w:spacing w:before="40" w:after="40" w:line="23" w:lineRule="atLeast"/>
              <w:jc w:val="both"/>
              <w:rPr>
                <w:rFonts w:ascii="Times New Roman" w:hAnsi="Times New Roman" w:cs="Times New Roman"/>
              </w:rPr>
            </w:pPr>
            <w:r>
              <w:t>mysql</w:t>
            </w:r>
          </w:p>
        </w:tc>
        <w:tc>
          <w:tcPr>
            <w:tcW w:w="2628" w:type="dxa"/>
            <w:vAlign w:val="center"/>
          </w:tcPr>
          <w:p w14:paraId="0C9598C5" w14:textId="77777777" w:rsidR="00337DA7" w:rsidRDefault="00337DA7">
            <w:pPr>
              <w:spacing w:before="40" w:after="40" w:line="23" w:lineRule="atLeast"/>
              <w:jc w:val="both"/>
              <w:rPr>
                <w:rFonts w:ascii="Times New Roman" w:hAnsi="Times New Roman" w:cs="Times New Roman"/>
              </w:rPr>
            </w:pPr>
            <w:r>
              <w:t>MySQL 5.0.51a-3ubuntu5</w:t>
            </w:r>
          </w:p>
        </w:tc>
        <w:tc>
          <w:tcPr>
            <w:tcW w:w="2628" w:type="dxa"/>
            <w:vAlign w:val="center"/>
          </w:tcPr>
          <w:p w14:paraId="621287F8" w14:textId="77777777" w:rsidR="00337DA7" w:rsidRDefault="00337DA7">
            <w:pPr>
              <w:spacing w:before="40" w:after="40" w:line="23" w:lineRule="atLeast"/>
              <w:jc w:val="both"/>
              <w:rPr>
                <w:rFonts w:ascii="Times New Roman" w:hAnsi="Times New Roman" w:cs="Times New Roman"/>
              </w:rPr>
            </w:pPr>
            <w:r>
              <w:t>[Screenshot nmap full scan]</w:t>
            </w:r>
          </w:p>
        </w:tc>
      </w:tr>
      <w:tr w:rsidR="00337DA7" w14:paraId="5C4A01C9" w14:textId="77777777">
        <w:trPr>
          <w:jc w:val="center"/>
        </w:trPr>
        <w:tc>
          <w:tcPr>
            <w:tcW w:w="2628" w:type="dxa"/>
            <w:vAlign w:val="center"/>
          </w:tcPr>
          <w:p w14:paraId="5224000D" w14:textId="77777777" w:rsidR="00337DA7" w:rsidRDefault="00337DA7">
            <w:pPr>
              <w:spacing w:before="40" w:after="40" w:line="23" w:lineRule="atLeast"/>
              <w:jc w:val="both"/>
              <w:rPr>
                <w:rFonts w:ascii="Times New Roman" w:hAnsi="Times New Roman" w:cs="Times New Roman"/>
              </w:rPr>
            </w:pPr>
            <w:r>
              <w:t>5432/tcp</w:t>
            </w:r>
          </w:p>
        </w:tc>
        <w:tc>
          <w:tcPr>
            <w:tcW w:w="2628" w:type="dxa"/>
            <w:vAlign w:val="center"/>
          </w:tcPr>
          <w:p w14:paraId="4A22E6F0" w14:textId="77777777" w:rsidR="00337DA7" w:rsidRDefault="00337DA7">
            <w:pPr>
              <w:spacing w:before="40" w:after="40" w:line="23" w:lineRule="atLeast"/>
              <w:jc w:val="both"/>
              <w:rPr>
                <w:rFonts w:ascii="Times New Roman" w:hAnsi="Times New Roman" w:cs="Times New Roman"/>
              </w:rPr>
            </w:pPr>
            <w:r>
              <w:t>postgresql</w:t>
            </w:r>
          </w:p>
        </w:tc>
        <w:tc>
          <w:tcPr>
            <w:tcW w:w="2628" w:type="dxa"/>
            <w:vAlign w:val="center"/>
          </w:tcPr>
          <w:p w14:paraId="38025476" w14:textId="77777777" w:rsidR="00337DA7" w:rsidRDefault="00337DA7">
            <w:pPr>
              <w:spacing w:before="40" w:after="40" w:line="23" w:lineRule="atLeast"/>
              <w:jc w:val="both"/>
              <w:rPr>
                <w:rFonts w:ascii="Times New Roman" w:hAnsi="Times New Roman" w:cs="Times New Roman"/>
              </w:rPr>
            </w:pPr>
            <w:r>
              <w:t>PostgreSQL DB 8.3.0-8.3.7</w:t>
            </w:r>
          </w:p>
        </w:tc>
        <w:tc>
          <w:tcPr>
            <w:tcW w:w="2628" w:type="dxa"/>
            <w:vAlign w:val="center"/>
          </w:tcPr>
          <w:p w14:paraId="4C6F1373" w14:textId="77777777" w:rsidR="00337DA7" w:rsidRDefault="00337DA7">
            <w:pPr>
              <w:spacing w:before="40" w:after="40" w:line="23" w:lineRule="atLeast"/>
              <w:jc w:val="both"/>
              <w:rPr>
                <w:rFonts w:ascii="Times New Roman" w:hAnsi="Times New Roman" w:cs="Times New Roman"/>
              </w:rPr>
            </w:pPr>
            <w:r>
              <w:t>[Screenshot nmap full scan]</w:t>
            </w:r>
          </w:p>
        </w:tc>
      </w:tr>
    </w:tbl>
    <w:p w14:paraId="1E336226"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Perbandingan</w:t>
      </w:r>
      <w:proofErr w:type="spellEnd"/>
      <w:r>
        <w:rPr>
          <w:rFonts w:ascii="Times New Roman" w:hAnsi="Times New Roman" w:cs="Times New Roman"/>
        </w:rPr>
        <w:t xml:space="preserve"> Nmap CLI dan </w:t>
      </w:r>
      <w:proofErr w:type="spellStart"/>
      <w:r>
        <w:rPr>
          <w:rFonts w:ascii="Times New Roman" w:hAnsi="Times New Roman" w:cs="Times New Roman"/>
        </w:rPr>
        <w:t>ZenMAP</w:t>
      </w:r>
      <w:proofErr w:type="spellEnd"/>
      <w:r>
        <w:rPr>
          <w:rFonts w:ascii="Times New Roman" w:hAnsi="Times New Roman" w:cs="Times New Roman"/>
        </w:rPr>
        <w:t>:</w:t>
      </w:r>
    </w:p>
    <w:p w14:paraId="3449156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Nmap CLI menyediakan output teks mentah yang fleksibel untuk scripting. ZenMap memberikan visualisasi topologi jaringan dan antarmuka GUI yang lebih mudah dipahami.</w:t>
      </w:r>
    </w:p>
    <w:p w14:paraId="72C638A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Keduanya menggunakan engine yang sama; ZenMap lebih cocok untuk presentasi sedangkan Nmap CLI lebih efisien untuk automation.</w:t>
      </w:r>
    </w:p>
    <w:p w14:paraId="39792A27" w14:textId="77777777" w:rsidR="00337DA7" w:rsidRDefault="00337DA7">
      <w:pPr>
        <w:pStyle w:val="Heading1"/>
        <w:spacing w:before="40" w:after="40" w:line="23" w:lineRule="atLeast"/>
        <w:jc w:val="both"/>
        <w:rPr>
          <w:rFonts w:ascii="Times New Roman" w:hAnsi="Times New Roman" w:cs="Times New Roman"/>
        </w:rPr>
      </w:pPr>
    </w:p>
    <w:p w14:paraId="7852E3D2"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K. STEALTH SCAN</w:t>
      </w:r>
    </w:p>
    <w:p w14:paraId="1EFADE56"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lakukan</w:t>
      </w:r>
      <w:proofErr w:type="spellEnd"/>
      <w:r>
        <w:rPr>
          <w:rFonts w:ascii="Times New Roman" w:hAnsi="Times New Roman" w:cs="Times New Roman"/>
        </w:rPr>
        <w:t xml:space="preserve"> Stealth Scan </w:t>
      </w:r>
      <w:proofErr w:type="spellStart"/>
      <w:r>
        <w:rPr>
          <w:rFonts w:ascii="Times New Roman" w:hAnsi="Times New Roman" w:cs="Times New Roman"/>
        </w:rPr>
        <w:t>menggunakan</w:t>
      </w:r>
      <w:proofErr w:type="spellEnd"/>
      <w:r>
        <w:rPr>
          <w:rFonts w:ascii="Times New Roman" w:hAnsi="Times New Roman" w:cs="Times New Roman"/>
        </w:rPr>
        <w:t xml:space="preserve"> parameter -</w:t>
      </w:r>
      <w:proofErr w:type="spellStart"/>
      <w:r>
        <w:rPr>
          <w:rFonts w:ascii="Times New Roman" w:hAnsi="Times New Roman" w:cs="Times New Roman"/>
        </w:rPr>
        <w:t>sS.</w:t>
      </w:r>
      <w:proofErr w:type="spellEnd"/>
    </w:p>
    <w:p w14:paraId="19304437"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nmap</w:t>
      </w:r>
      <w:proofErr w:type="spellEnd"/>
      <w:r>
        <w:rPr>
          <w:rFonts w:ascii="Times New Roman" w:hAnsi="Times New Roman" w:cs="Times New Roman"/>
          <w:sz w:val="18"/>
        </w:rPr>
        <w:t xml:space="preserve"> -</w:t>
      </w:r>
      <w:proofErr w:type="spellStart"/>
      <w:r>
        <w:rPr>
          <w:rFonts w:ascii="Times New Roman" w:hAnsi="Times New Roman" w:cs="Times New Roman"/>
          <w:sz w:val="18"/>
        </w:rPr>
        <w:t>sS</w:t>
      </w:r>
      <w:proofErr w:type="spellEnd"/>
      <w:r>
        <w:rPr>
          <w:rFonts w:ascii="Times New Roman" w:hAnsi="Times New Roman" w:cs="Times New Roman"/>
          <w:sz w:val="18"/>
        </w:rPr>
        <w:t xml:space="preserve"> -T4 &lt;IP target host&gt;</w:t>
      </w:r>
    </w:p>
    <w:p w14:paraId="6BB5A395"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port:</w:t>
      </w:r>
    </w:p>
    <w:p w14:paraId="32516E69"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nmap</w:t>
      </w:r>
      <w:proofErr w:type="spellEnd"/>
      <w:r>
        <w:rPr>
          <w:rFonts w:ascii="Times New Roman" w:hAnsi="Times New Roman" w:cs="Times New Roman"/>
          <w:sz w:val="18"/>
        </w:rPr>
        <w:t xml:space="preserve"> -</w:t>
      </w:r>
      <w:proofErr w:type="spellStart"/>
      <w:r>
        <w:rPr>
          <w:rFonts w:ascii="Times New Roman" w:hAnsi="Times New Roman" w:cs="Times New Roman"/>
          <w:sz w:val="18"/>
        </w:rPr>
        <w:t>sS</w:t>
      </w:r>
      <w:proofErr w:type="spellEnd"/>
      <w:r>
        <w:rPr>
          <w:rFonts w:ascii="Times New Roman" w:hAnsi="Times New Roman" w:cs="Times New Roman"/>
          <w:sz w:val="18"/>
        </w:rPr>
        <w:t xml:space="preserve"> -p 1-65535 &lt;IP target host&gt;</w:t>
      </w:r>
    </w:p>
    <w:tbl>
      <w:tblPr>
        <w:tblStyle w:val="TableGrid"/>
        <w:tblW w:w="0" w:type="auto"/>
        <w:jc w:val="center"/>
        <w:tblLook w:val="04A0" w:firstRow="1" w:lastRow="0" w:firstColumn="1" w:lastColumn="0" w:noHBand="0" w:noVBand="1"/>
      </w:tblPr>
      <w:tblGrid>
        <w:gridCol w:w="2100"/>
        <w:gridCol w:w="2101"/>
        <w:gridCol w:w="2100"/>
        <w:gridCol w:w="2101"/>
        <w:gridCol w:w="2100"/>
      </w:tblGrid>
      <w:tr w:rsidR="00337DA7" w14:paraId="29443AD6" w14:textId="77777777">
        <w:trPr>
          <w:jc w:val="center"/>
        </w:trPr>
        <w:tc>
          <w:tcPr>
            <w:tcW w:w="2102" w:type="dxa"/>
            <w:shd w:val="clear" w:color="auto" w:fill="164368"/>
            <w:vAlign w:val="center"/>
          </w:tcPr>
          <w:p w14:paraId="79057F8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Percobaan</w:t>
            </w:r>
            <w:proofErr w:type="spellEnd"/>
          </w:p>
        </w:tc>
        <w:tc>
          <w:tcPr>
            <w:tcW w:w="2102" w:type="dxa"/>
            <w:shd w:val="clear" w:color="auto" w:fill="164368"/>
            <w:vAlign w:val="center"/>
          </w:tcPr>
          <w:p w14:paraId="62FAE9A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Command</w:t>
            </w:r>
          </w:p>
        </w:tc>
        <w:tc>
          <w:tcPr>
            <w:tcW w:w="2102" w:type="dxa"/>
            <w:shd w:val="clear" w:color="auto" w:fill="164368"/>
            <w:vAlign w:val="center"/>
          </w:tcPr>
          <w:p w14:paraId="4EE3D7E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2102" w:type="dxa"/>
            <w:shd w:val="clear" w:color="auto" w:fill="164368"/>
            <w:vAlign w:val="center"/>
          </w:tcPr>
          <w:p w14:paraId="15DDD5DE"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Perbedaan</w:t>
            </w:r>
            <w:proofErr w:type="spellEnd"/>
            <w:r>
              <w:rPr>
                <w:rFonts w:ascii="Times New Roman" w:hAnsi="Times New Roman" w:cs="Times New Roman"/>
                <w:b/>
                <w:color w:val="FFFFFF"/>
                <w:sz w:val="16"/>
              </w:rPr>
              <w:t xml:space="preserve"> </w:t>
            </w:r>
            <w:proofErr w:type="spellStart"/>
            <w:r>
              <w:rPr>
                <w:rFonts w:ascii="Times New Roman" w:hAnsi="Times New Roman" w:cs="Times New Roman"/>
                <w:b/>
                <w:color w:val="FFFFFF"/>
                <w:sz w:val="16"/>
              </w:rPr>
              <w:t>dengan</w:t>
            </w:r>
            <w:proofErr w:type="spellEnd"/>
            <w:r>
              <w:rPr>
                <w:rFonts w:ascii="Times New Roman" w:hAnsi="Times New Roman" w:cs="Times New Roman"/>
                <w:b/>
                <w:color w:val="FFFFFF"/>
                <w:sz w:val="16"/>
              </w:rPr>
              <w:t xml:space="preserve"> Scan </w:t>
            </w:r>
            <w:proofErr w:type="spellStart"/>
            <w:r>
              <w:rPr>
                <w:rFonts w:ascii="Times New Roman" w:hAnsi="Times New Roman" w:cs="Times New Roman"/>
                <w:b/>
                <w:color w:val="FFFFFF"/>
                <w:sz w:val="16"/>
              </w:rPr>
              <w:t>Sebelumnya</w:t>
            </w:r>
            <w:proofErr w:type="spellEnd"/>
          </w:p>
        </w:tc>
        <w:tc>
          <w:tcPr>
            <w:tcW w:w="2102" w:type="dxa"/>
            <w:shd w:val="clear" w:color="auto" w:fill="164368"/>
            <w:vAlign w:val="center"/>
          </w:tcPr>
          <w:p w14:paraId="7A62542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1377C82F" w14:textId="77777777">
        <w:trPr>
          <w:jc w:val="center"/>
        </w:trPr>
        <w:tc>
          <w:tcPr>
            <w:tcW w:w="2102" w:type="dxa"/>
            <w:vAlign w:val="center"/>
          </w:tcPr>
          <w:p w14:paraId="3991DA37" w14:textId="77777777" w:rsidR="00337DA7" w:rsidRDefault="00337DA7">
            <w:pPr>
              <w:spacing w:before="40" w:after="40" w:line="23" w:lineRule="atLeast"/>
              <w:jc w:val="both"/>
              <w:rPr>
                <w:rFonts w:ascii="Times New Roman" w:hAnsi="Times New Roman" w:cs="Times New Roman"/>
              </w:rPr>
            </w:pPr>
            <w:r>
              <w:lastRenderedPageBreak/>
              <w:t>1 - Stealth SYN</w:t>
            </w:r>
            <w:r>
              <w:br/>
              <w:t>(port default)</w:t>
            </w:r>
          </w:p>
        </w:tc>
        <w:tc>
          <w:tcPr>
            <w:tcW w:w="2102" w:type="dxa"/>
            <w:vAlign w:val="center"/>
          </w:tcPr>
          <w:p w14:paraId="2B6D4BD8" w14:textId="77777777" w:rsidR="00337DA7" w:rsidRDefault="00337DA7">
            <w:pPr>
              <w:spacing w:before="40" w:after="40" w:line="23" w:lineRule="atLeast"/>
              <w:jc w:val="both"/>
              <w:rPr>
                <w:rFonts w:ascii="Times New Roman" w:hAnsi="Times New Roman" w:cs="Times New Roman"/>
              </w:rPr>
            </w:pPr>
            <w:r>
              <w:t>nmap -sS -T4 192.168.1.100</w:t>
            </w:r>
          </w:p>
        </w:tc>
        <w:tc>
          <w:tcPr>
            <w:tcW w:w="2102" w:type="dxa"/>
            <w:vAlign w:val="center"/>
          </w:tcPr>
          <w:p w14:paraId="1B036B79" w14:textId="77777777" w:rsidR="00337DA7" w:rsidRDefault="00337DA7">
            <w:pPr>
              <w:spacing w:before="40" w:after="40" w:line="23" w:lineRule="atLeast"/>
              <w:jc w:val="both"/>
              <w:rPr>
                <w:rFonts w:ascii="Times New Roman" w:hAnsi="Times New Roman" w:cs="Times New Roman"/>
              </w:rPr>
            </w:pPr>
            <w:r>
              <w:t>Port terbuka sama dengan full scan. Respon lebih cepat.</w:t>
            </w:r>
          </w:p>
        </w:tc>
        <w:tc>
          <w:tcPr>
            <w:tcW w:w="2102" w:type="dxa"/>
            <w:vAlign w:val="center"/>
          </w:tcPr>
          <w:p w14:paraId="6D3EB7CD" w14:textId="77777777" w:rsidR="00337DA7" w:rsidRDefault="00337DA7">
            <w:pPr>
              <w:spacing w:before="40" w:after="40" w:line="23" w:lineRule="atLeast"/>
              <w:jc w:val="both"/>
              <w:rPr>
                <w:rFonts w:ascii="Times New Roman" w:hAnsi="Times New Roman" w:cs="Times New Roman"/>
              </w:rPr>
            </w:pPr>
            <w:r>
              <w:t>Tidak menyelesaikan three-way handshake. Lebih sulit terdeteksi IDS.</w:t>
            </w:r>
          </w:p>
        </w:tc>
        <w:tc>
          <w:tcPr>
            <w:tcW w:w="2102" w:type="dxa"/>
            <w:vAlign w:val="center"/>
          </w:tcPr>
          <w:p w14:paraId="1A1E322E" w14:textId="77777777" w:rsidR="00337DA7" w:rsidRDefault="00337DA7">
            <w:pPr>
              <w:spacing w:before="40" w:after="40" w:line="23" w:lineRule="atLeast"/>
              <w:jc w:val="both"/>
              <w:rPr>
                <w:rFonts w:ascii="Times New Roman" w:hAnsi="Times New Roman" w:cs="Times New Roman"/>
              </w:rPr>
            </w:pPr>
            <w:r>
              <w:t>[Screenshot stealth scan]</w:t>
            </w:r>
          </w:p>
        </w:tc>
      </w:tr>
      <w:tr w:rsidR="00337DA7" w14:paraId="7D045B7D" w14:textId="77777777">
        <w:trPr>
          <w:jc w:val="center"/>
        </w:trPr>
        <w:tc>
          <w:tcPr>
            <w:tcW w:w="2102" w:type="dxa"/>
            <w:vAlign w:val="center"/>
          </w:tcPr>
          <w:p w14:paraId="754772C3" w14:textId="77777777" w:rsidR="00337DA7" w:rsidRDefault="00337DA7">
            <w:pPr>
              <w:spacing w:before="40" w:after="40" w:line="23" w:lineRule="atLeast"/>
              <w:jc w:val="both"/>
              <w:rPr>
                <w:rFonts w:ascii="Times New Roman" w:hAnsi="Times New Roman" w:cs="Times New Roman"/>
              </w:rPr>
            </w:pPr>
            <w:r>
              <w:t>2 - Stealth SYN</w:t>
            </w:r>
            <w:r>
              <w:br/>
              <w:t>(all ports)</w:t>
            </w:r>
          </w:p>
        </w:tc>
        <w:tc>
          <w:tcPr>
            <w:tcW w:w="2102" w:type="dxa"/>
            <w:vAlign w:val="center"/>
          </w:tcPr>
          <w:p w14:paraId="510A8BD0" w14:textId="77777777" w:rsidR="00337DA7" w:rsidRDefault="00337DA7">
            <w:pPr>
              <w:spacing w:before="40" w:after="40" w:line="23" w:lineRule="atLeast"/>
              <w:jc w:val="both"/>
              <w:rPr>
                <w:rFonts w:ascii="Times New Roman" w:hAnsi="Times New Roman" w:cs="Times New Roman"/>
              </w:rPr>
            </w:pPr>
            <w:r>
              <w:t>nmap -sS -p 1-65535 192.168.1.100</w:t>
            </w:r>
          </w:p>
        </w:tc>
        <w:tc>
          <w:tcPr>
            <w:tcW w:w="2102" w:type="dxa"/>
            <w:vAlign w:val="center"/>
          </w:tcPr>
          <w:p w14:paraId="1CA296D6" w14:textId="77777777" w:rsidR="00337DA7" w:rsidRDefault="00337DA7">
            <w:pPr>
              <w:spacing w:before="40" w:after="40" w:line="23" w:lineRule="atLeast"/>
              <w:jc w:val="both"/>
              <w:rPr>
                <w:rFonts w:ascii="Times New Roman" w:hAnsi="Times New Roman" w:cs="Times New Roman"/>
              </w:rPr>
            </w:pPr>
            <w:r>
              <w:t>Ditemukan port tambahan: 1524/tcp (ingreslock backdoor)</w:t>
            </w:r>
          </w:p>
        </w:tc>
        <w:tc>
          <w:tcPr>
            <w:tcW w:w="2102" w:type="dxa"/>
            <w:vAlign w:val="center"/>
          </w:tcPr>
          <w:p w14:paraId="24815547" w14:textId="77777777" w:rsidR="00337DA7" w:rsidRDefault="00337DA7">
            <w:pPr>
              <w:spacing w:before="40" w:after="40" w:line="23" w:lineRule="atLeast"/>
              <w:jc w:val="both"/>
              <w:rPr>
                <w:rFonts w:ascii="Times New Roman" w:hAnsi="Times New Roman" w:cs="Times New Roman"/>
              </w:rPr>
            </w:pPr>
            <w:r>
              <w:t>Full port scan menemukan backdoor tersembunyi yang tidak ada di scan cepat.</w:t>
            </w:r>
          </w:p>
        </w:tc>
        <w:tc>
          <w:tcPr>
            <w:tcW w:w="2102" w:type="dxa"/>
            <w:vAlign w:val="center"/>
          </w:tcPr>
          <w:p w14:paraId="10B14DDA" w14:textId="77777777" w:rsidR="00337DA7" w:rsidRDefault="00337DA7">
            <w:pPr>
              <w:spacing w:before="40" w:after="40" w:line="23" w:lineRule="atLeast"/>
              <w:jc w:val="both"/>
              <w:rPr>
                <w:rFonts w:ascii="Times New Roman" w:hAnsi="Times New Roman" w:cs="Times New Roman"/>
              </w:rPr>
            </w:pPr>
            <w:r>
              <w:t>[Screenshot full stealth]</w:t>
            </w:r>
          </w:p>
        </w:tc>
      </w:tr>
      <w:tr w:rsidR="00337DA7" w14:paraId="109A774B" w14:textId="77777777">
        <w:trPr>
          <w:jc w:val="center"/>
        </w:trPr>
        <w:tc>
          <w:tcPr>
            <w:tcW w:w="2102" w:type="dxa"/>
            <w:vAlign w:val="center"/>
          </w:tcPr>
          <w:p w14:paraId="2B36CC90"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052776B"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6BC2C2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BF767D5"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D5713AB" w14:textId="77777777" w:rsidR="00337DA7" w:rsidRDefault="00337DA7">
            <w:pPr>
              <w:spacing w:before="40" w:after="40" w:line="23" w:lineRule="atLeast"/>
              <w:jc w:val="both"/>
              <w:rPr>
                <w:rFonts w:ascii="Times New Roman" w:hAnsi="Times New Roman" w:cs="Times New Roman"/>
              </w:rPr>
            </w:pPr>
          </w:p>
        </w:tc>
      </w:tr>
      <w:tr w:rsidR="00337DA7" w14:paraId="301010F2" w14:textId="77777777">
        <w:trPr>
          <w:jc w:val="center"/>
        </w:trPr>
        <w:tc>
          <w:tcPr>
            <w:tcW w:w="2102" w:type="dxa"/>
            <w:vAlign w:val="center"/>
          </w:tcPr>
          <w:p w14:paraId="10DF2894"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C246F4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CCF16B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FA775B3"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65B1A63" w14:textId="77777777" w:rsidR="00337DA7" w:rsidRDefault="00337DA7">
            <w:pPr>
              <w:spacing w:before="40" w:after="40" w:line="23" w:lineRule="atLeast"/>
              <w:jc w:val="both"/>
              <w:rPr>
                <w:rFonts w:ascii="Times New Roman" w:hAnsi="Times New Roman" w:cs="Times New Roman"/>
              </w:rPr>
            </w:pPr>
          </w:p>
        </w:tc>
      </w:tr>
      <w:tr w:rsidR="00337DA7" w14:paraId="03AC926E" w14:textId="77777777">
        <w:trPr>
          <w:jc w:val="center"/>
        </w:trPr>
        <w:tc>
          <w:tcPr>
            <w:tcW w:w="2102" w:type="dxa"/>
            <w:vAlign w:val="center"/>
          </w:tcPr>
          <w:p w14:paraId="7366EA9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4E431C3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F9E56FF"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787C7FD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B41BAEA" w14:textId="77777777" w:rsidR="00337DA7" w:rsidRDefault="00337DA7">
            <w:pPr>
              <w:spacing w:before="40" w:after="40" w:line="23" w:lineRule="atLeast"/>
              <w:jc w:val="both"/>
              <w:rPr>
                <w:rFonts w:ascii="Times New Roman" w:hAnsi="Times New Roman" w:cs="Times New Roman"/>
              </w:rPr>
            </w:pPr>
          </w:p>
        </w:tc>
      </w:tr>
    </w:tbl>
    <w:p w14:paraId="0E7A3D43" w14:textId="77777777" w:rsidR="00337DA7" w:rsidRDefault="00337DA7">
      <w:pPr>
        <w:pStyle w:val="Heading1"/>
        <w:spacing w:before="40" w:after="40" w:line="23" w:lineRule="atLeast"/>
        <w:jc w:val="both"/>
        <w:rPr>
          <w:rFonts w:ascii="Times New Roman" w:hAnsi="Times New Roman" w:cs="Times New Roman"/>
        </w:rPr>
      </w:pPr>
    </w:p>
    <w:p w14:paraId="028CE8C5"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L. SEARCHSPLOIT</w:t>
      </w:r>
    </w:p>
    <w:p w14:paraId="72CA6E3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gunakan</w:t>
      </w:r>
      <w:proofErr w:type="spellEnd"/>
      <w:r>
        <w:rPr>
          <w:rFonts w:ascii="Times New Roman" w:hAnsi="Times New Roman" w:cs="Times New Roman"/>
        </w:rPr>
        <w:t xml:space="preserve"> </w:t>
      </w:r>
      <w:proofErr w:type="spellStart"/>
      <w:r>
        <w:rPr>
          <w:rFonts w:ascii="Times New Roman" w:hAnsi="Times New Roman" w:cs="Times New Roman"/>
        </w:rPr>
        <w:t>Searchsploit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mencari</w:t>
      </w:r>
      <w:proofErr w:type="spellEnd"/>
      <w:r>
        <w:rPr>
          <w:rFonts w:ascii="Times New Roman" w:hAnsi="Times New Roman" w:cs="Times New Roman"/>
        </w:rPr>
        <w:t xml:space="preserve"> </w:t>
      </w:r>
      <w:proofErr w:type="spellStart"/>
      <w:r>
        <w:rPr>
          <w:rFonts w:ascii="Times New Roman" w:hAnsi="Times New Roman" w:cs="Times New Roman"/>
        </w:rPr>
        <w:t>referensi</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nama/index exploit.</w:t>
      </w:r>
    </w:p>
    <w:p w14:paraId="5AF3D521"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searchsploit</w:t>
      </w:r>
      <w:proofErr w:type="spellEnd"/>
      <w:r>
        <w:rPr>
          <w:rFonts w:ascii="Times New Roman" w:hAnsi="Times New Roman" w:cs="Times New Roman"/>
          <w:sz w:val="18"/>
        </w:rPr>
        <w:t xml:space="preserve"> &lt;exploit index name&gt;</w:t>
      </w:r>
    </w:p>
    <w:tbl>
      <w:tblPr>
        <w:tblStyle w:val="TableGrid"/>
        <w:tblW w:w="0" w:type="auto"/>
        <w:jc w:val="center"/>
        <w:tblLook w:val="04A0" w:firstRow="1" w:lastRow="0" w:firstColumn="1" w:lastColumn="0" w:noHBand="0" w:noVBand="1"/>
      </w:tblPr>
      <w:tblGrid>
        <w:gridCol w:w="2098"/>
        <w:gridCol w:w="2100"/>
        <w:gridCol w:w="2100"/>
        <w:gridCol w:w="2104"/>
        <w:gridCol w:w="2100"/>
      </w:tblGrid>
      <w:tr w:rsidR="00337DA7" w14:paraId="336942C7" w14:textId="77777777">
        <w:trPr>
          <w:jc w:val="center"/>
        </w:trPr>
        <w:tc>
          <w:tcPr>
            <w:tcW w:w="2102" w:type="dxa"/>
            <w:shd w:val="clear" w:color="auto" w:fill="164368"/>
            <w:vAlign w:val="center"/>
          </w:tcPr>
          <w:p w14:paraId="574441F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2102" w:type="dxa"/>
            <w:shd w:val="clear" w:color="auto" w:fill="164368"/>
            <w:vAlign w:val="center"/>
          </w:tcPr>
          <w:p w14:paraId="70A32E3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Nama Service/Software</w:t>
            </w:r>
          </w:p>
        </w:tc>
        <w:tc>
          <w:tcPr>
            <w:tcW w:w="2102" w:type="dxa"/>
            <w:shd w:val="clear" w:color="auto" w:fill="164368"/>
            <w:vAlign w:val="center"/>
          </w:tcPr>
          <w:p w14:paraId="3F30E87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Query </w:t>
            </w:r>
            <w:proofErr w:type="spellStart"/>
            <w:r>
              <w:rPr>
                <w:rFonts w:ascii="Times New Roman" w:hAnsi="Times New Roman" w:cs="Times New Roman"/>
                <w:b/>
                <w:color w:val="FFFFFF"/>
                <w:sz w:val="16"/>
              </w:rPr>
              <w:t>Searchsploit</w:t>
            </w:r>
            <w:proofErr w:type="spellEnd"/>
          </w:p>
        </w:tc>
        <w:tc>
          <w:tcPr>
            <w:tcW w:w="2102" w:type="dxa"/>
            <w:shd w:val="clear" w:color="auto" w:fill="164368"/>
            <w:vAlign w:val="center"/>
          </w:tcPr>
          <w:p w14:paraId="525414F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Hasil </w:t>
            </w:r>
            <w:proofErr w:type="spellStart"/>
            <w:r>
              <w:rPr>
                <w:rFonts w:ascii="Times New Roman" w:hAnsi="Times New Roman" w:cs="Times New Roman"/>
                <w:b/>
                <w:color w:val="FFFFFF"/>
                <w:sz w:val="16"/>
              </w:rPr>
              <w:t>Referensi</w:t>
            </w:r>
            <w:proofErr w:type="spellEnd"/>
          </w:p>
        </w:tc>
        <w:tc>
          <w:tcPr>
            <w:tcW w:w="2102" w:type="dxa"/>
            <w:shd w:val="clear" w:color="auto" w:fill="164368"/>
            <w:vAlign w:val="center"/>
          </w:tcPr>
          <w:p w14:paraId="7EB651B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3919062A" w14:textId="77777777">
        <w:trPr>
          <w:jc w:val="center"/>
        </w:trPr>
        <w:tc>
          <w:tcPr>
            <w:tcW w:w="2102" w:type="dxa"/>
            <w:vAlign w:val="center"/>
          </w:tcPr>
          <w:p w14:paraId="6833A4C8" w14:textId="77777777" w:rsidR="00337DA7" w:rsidRDefault="00337DA7">
            <w:pPr>
              <w:spacing w:before="40" w:after="40" w:line="23" w:lineRule="atLeast"/>
              <w:jc w:val="both"/>
              <w:rPr>
                <w:rFonts w:ascii="Times New Roman" w:hAnsi="Times New Roman" w:cs="Times New Roman"/>
              </w:rPr>
            </w:pPr>
            <w:r>
              <w:t>1</w:t>
            </w:r>
          </w:p>
        </w:tc>
        <w:tc>
          <w:tcPr>
            <w:tcW w:w="2102" w:type="dxa"/>
            <w:vAlign w:val="center"/>
          </w:tcPr>
          <w:p w14:paraId="20457A5B" w14:textId="77777777" w:rsidR="00337DA7" w:rsidRDefault="00337DA7">
            <w:pPr>
              <w:spacing w:before="40" w:after="40" w:line="23" w:lineRule="atLeast"/>
              <w:jc w:val="both"/>
              <w:rPr>
                <w:rFonts w:ascii="Times New Roman" w:hAnsi="Times New Roman" w:cs="Times New Roman"/>
              </w:rPr>
            </w:pPr>
            <w:r>
              <w:t>vsftpd 2.3.4</w:t>
            </w:r>
          </w:p>
        </w:tc>
        <w:tc>
          <w:tcPr>
            <w:tcW w:w="2102" w:type="dxa"/>
            <w:vAlign w:val="center"/>
          </w:tcPr>
          <w:p w14:paraId="2473A58A" w14:textId="77777777" w:rsidR="00337DA7" w:rsidRDefault="00337DA7">
            <w:pPr>
              <w:spacing w:before="40" w:after="40" w:line="23" w:lineRule="atLeast"/>
              <w:jc w:val="both"/>
              <w:rPr>
                <w:rFonts w:ascii="Times New Roman" w:hAnsi="Times New Roman" w:cs="Times New Roman"/>
              </w:rPr>
            </w:pPr>
            <w:r>
              <w:t>searchsploit vsftpd 2.3.4</w:t>
            </w:r>
          </w:p>
        </w:tc>
        <w:tc>
          <w:tcPr>
            <w:tcW w:w="2102" w:type="dxa"/>
            <w:vAlign w:val="center"/>
          </w:tcPr>
          <w:p w14:paraId="03A2669E" w14:textId="77777777" w:rsidR="00337DA7" w:rsidRDefault="00337DA7">
            <w:pPr>
              <w:spacing w:before="40" w:after="40" w:line="23" w:lineRule="atLeast"/>
              <w:jc w:val="both"/>
              <w:rPr>
                <w:rFonts w:ascii="Times New Roman" w:hAnsi="Times New Roman" w:cs="Times New Roman"/>
              </w:rPr>
            </w:pPr>
            <w:r>
              <w:t>vsftpd 2.3.4 - Backdoor Command Execution (Metasploit) | unix/remote/17491.rb</w:t>
            </w:r>
          </w:p>
        </w:tc>
        <w:tc>
          <w:tcPr>
            <w:tcW w:w="2102" w:type="dxa"/>
            <w:vAlign w:val="center"/>
          </w:tcPr>
          <w:p w14:paraId="084779D1" w14:textId="77777777" w:rsidR="00337DA7" w:rsidRDefault="00337DA7">
            <w:pPr>
              <w:spacing w:before="40" w:after="40" w:line="23" w:lineRule="atLeast"/>
              <w:jc w:val="both"/>
              <w:rPr>
                <w:rFonts w:ascii="Times New Roman" w:hAnsi="Times New Roman" w:cs="Times New Roman"/>
              </w:rPr>
            </w:pPr>
            <w:r>
              <w:t>[Screenshot searchsploit]</w:t>
            </w:r>
          </w:p>
        </w:tc>
      </w:tr>
      <w:tr w:rsidR="00337DA7" w14:paraId="31F4048E" w14:textId="77777777">
        <w:trPr>
          <w:jc w:val="center"/>
        </w:trPr>
        <w:tc>
          <w:tcPr>
            <w:tcW w:w="2102" w:type="dxa"/>
            <w:vAlign w:val="center"/>
          </w:tcPr>
          <w:p w14:paraId="100E5ECA" w14:textId="77777777" w:rsidR="00337DA7" w:rsidRDefault="00337DA7">
            <w:pPr>
              <w:spacing w:before="40" w:after="40" w:line="23" w:lineRule="atLeast"/>
              <w:jc w:val="both"/>
              <w:rPr>
                <w:rFonts w:ascii="Times New Roman" w:hAnsi="Times New Roman" w:cs="Times New Roman"/>
              </w:rPr>
            </w:pPr>
            <w:r>
              <w:t>2</w:t>
            </w:r>
          </w:p>
        </w:tc>
        <w:tc>
          <w:tcPr>
            <w:tcW w:w="2102" w:type="dxa"/>
            <w:vAlign w:val="center"/>
          </w:tcPr>
          <w:p w14:paraId="12572395" w14:textId="77777777" w:rsidR="00337DA7" w:rsidRDefault="00337DA7">
            <w:pPr>
              <w:spacing w:before="40" w:after="40" w:line="23" w:lineRule="atLeast"/>
              <w:jc w:val="both"/>
              <w:rPr>
                <w:rFonts w:ascii="Times New Roman" w:hAnsi="Times New Roman" w:cs="Times New Roman"/>
              </w:rPr>
            </w:pPr>
            <w:r>
              <w:t>OpenSSH 4.7</w:t>
            </w:r>
          </w:p>
        </w:tc>
        <w:tc>
          <w:tcPr>
            <w:tcW w:w="2102" w:type="dxa"/>
            <w:vAlign w:val="center"/>
          </w:tcPr>
          <w:p w14:paraId="33FCC772" w14:textId="77777777" w:rsidR="00337DA7" w:rsidRDefault="00337DA7">
            <w:pPr>
              <w:spacing w:before="40" w:after="40" w:line="23" w:lineRule="atLeast"/>
              <w:jc w:val="both"/>
              <w:rPr>
                <w:rFonts w:ascii="Times New Roman" w:hAnsi="Times New Roman" w:cs="Times New Roman"/>
              </w:rPr>
            </w:pPr>
            <w:r>
              <w:t>searchsploit openssh 4.7</w:t>
            </w:r>
          </w:p>
        </w:tc>
        <w:tc>
          <w:tcPr>
            <w:tcW w:w="2102" w:type="dxa"/>
            <w:vAlign w:val="center"/>
          </w:tcPr>
          <w:p w14:paraId="037C42B9" w14:textId="77777777" w:rsidR="00337DA7" w:rsidRDefault="00337DA7">
            <w:pPr>
              <w:spacing w:before="40" w:after="40" w:line="23" w:lineRule="atLeast"/>
              <w:jc w:val="both"/>
              <w:rPr>
                <w:rFonts w:ascii="Times New Roman" w:hAnsi="Times New Roman" w:cs="Times New Roman"/>
              </w:rPr>
            </w:pPr>
            <w:r>
              <w:t>OpenSSH &lt; 6.6 SFTP - Command Execution (CVE-2014-1692)</w:t>
            </w:r>
          </w:p>
        </w:tc>
        <w:tc>
          <w:tcPr>
            <w:tcW w:w="2102" w:type="dxa"/>
            <w:vAlign w:val="center"/>
          </w:tcPr>
          <w:p w14:paraId="511872AC" w14:textId="77777777" w:rsidR="00337DA7" w:rsidRDefault="00337DA7">
            <w:pPr>
              <w:spacing w:before="40" w:after="40" w:line="23" w:lineRule="atLeast"/>
              <w:jc w:val="both"/>
              <w:rPr>
                <w:rFonts w:ascii="Times New Roman" w:hAnsi="Times New Roman" w:cs="Times New Roman"/>
              </w:rPr>
            </w:pPr>
            <w:r>
              <w:t>[Screenshot searchsploit]</w:t>
            </w:r>
          </w:p>
        </w:tc>
      </w:tr>
      <w:tr w:rsidR="00337DA7" w14:paraId="50ECAE75" w14:textId="77777777">
        <w:trPr>
          <w:jc w:val="center"/>
        </w:trPr>
        <w:tc>
          <w:tcPr>
            <w:tcW w:w="2102" w:type="dxa"/>
            <w:vAlign w:val="center"/>
          </w:tcPr>
          <w:p w14:paraId="795F8DC7" w14:textId="77777777" w:rsidR="00337DA7" w:rsidRDefault="00337DA7">
            <w:pPr>
              <w:spacing w:before="40" w:after="40" w:line="23" w:lineRule="atLeast"/>
              <w:jc w:val="both"/>
              <w:rPr>
                <w:rFonts w:ascii="Times New Roman" w:hAnsi="Times New Roman" w:cs="Times New Roman"/>
              </w:rPr>
            </w:pPr>
            <w:r>
              <w:t>3</w:t>
            </w:r>
          </w:p>
        </w:tc>
        <w:tc>
          <w:tcPr>
            <w:tcW w:w="2102" w:type="dxa"/>
            <w:vAlign w:val="center"/>
          </w:tcPr>
          <w:p w14:paraId="61CF1576" w14:textId="77777777" w:rsidR="00337DA7" w:rsidRDefault="00337DA7">
            <w:pPr>
              <w:spacing w:before="40" w:after="40" w:line="23" w:lineRule="atLeast"/>
              <w:jc w:val="both"/>
              <w:rPr>
                <w:rFonts w:ascii="Times New Roman" w:hAnsi="Times New Roman" w:cs="Times New Roman"/>
              </w:rPr>
            </w:pPr>
            <w:r>
              <w:t>Apache 2.2.8</w:t>
            </w:r>
          </w:p>
        </w:tc>
        <w:tc>
          <w:tcPr>
            <w:tcW w:w="2102" w:type="dxa"/>
            <w:vAlign w:val="center"/>
          </w:tcPr>
          <w:p w14:paraId="6077279B" w14:textId="77777777" w:rsidR="00337DA7" w:rsidRDefault="00337DA7">
            <w:pPr>
              <w:spacing w:before="40" w:after="40" w:line="23" w:lineRule="atLeast"/>
              <w:jc w:val="both"/>
              <w:rPr>
                <w:rFonts w:ascii="Times New Roman" w:hAnsi="Times New Roman" w:cs="Times New Roman"/>
              </w:rPr>
            </w:pPr>
            <w:r>
              <w:t>searchsploit apache 2.2</w:t>
            </w:r>
          </w:p>
        </w:tc>
        <w:tc>
          <w:tcPr>
            <w:tcW w:w="2102" w:type="dxa"/>
            <w:vAlign w:val="center"/>
          </w:tcPr>
          <w:p w14:paraId="56375A0C" w14:textId="77777777" w:rsidR="00337DA7" w:rsidRDefault="00337DA7">
            <w:pPr>
              <w:spacing w:before="40" w:after="40" w:line="23" w:lineRule="atLeast"/>
              <w:jc w:val="both"/>
              <w:rPr>
                <w:rFonts w:ascii="Times New Roman" w:hAnsi="Times New Roman" w:cs="Times New Roman"/>
              </w:rPr>
            </w:pPr>
            <w:r>
              <w:t>Apache 2.2.x mod_cgi - Multiple Vulnerabilities, Apache 2.2.14 - Local Privilege Escalation</w:t>
            </w:r>
          </w:p>
        </w:tc>
        <w:tc>
          <w:tcPr>
            <w:tcW w:w="2102" w:type="dxa"/>
            <w:vAlign w:val="center"/>
          </w:tcPr>
          <w:p w14:paraId="2486580D" w14:textId="77777777" w:rsidR="00337DA7" w:rsidRDefault="00337DA7">
            <w:pPr>
              <w:spacing w:before="40" w:after="40" w:line="23" w:lineRule="atLeast"/>
              <w:jc w:val="both"/>
              <w:rPr>
                <w:rFonts w:ascii="Times New Roman" w:hAnsi="Times New Roman" w:cs="Times New Roman"/>
              </w:rPr>
            </w:pPr>
            <w:r>
              <w:t>[Screenshot searchsploit]</w:t>
            </w:r>
          </w:p>
        </w:tc>
      </w:tr>
      <w:tr w:rsidR="00337DA7" w14:paraId="7C8DCCBD" w14:textId="77777777">
        <w:trPr>
          <w:jc w:val="center"/>
        </w:trPr>
        <w:tc>
          <w:tcPr>
            <w:tcW w:w="2102" w:type="dxa"/>
            <w:vAlign w:val="center"/>
          </w:tcPr>
          <w:p w14:paraId="22EDA023" w14:textId="77777777" w:rsidR="00337DA7" w:rsidRDefault="00337DA7">
            <w:pPr>
              <w:spacing w:before="40" w:after="40" w:line="23" w:lineRule="atLeast"/>
              <w:jc w:val="both"/>
              <w:rPr>
                <w:rFonts w:ascii="Times New Roman" w:hAnsi="Times New Roman" w:cs="Times New Roman"/>
              </w:rPr>
            </w:pPr>
            <w:r>
              <w:t>4</w:t>
            </w:r>
          </w:p>
        </w:tc>
        <w:tc>
          <w:tcPr>
            <w:tcW w:w="2102" w:type="dxa"/>
            <w:vAlign w:val="center"/>
          </w:tcPr>
          <w:p w14:paraId="11252C32" w14:textId="77777777" w:rsidR="00337DA7" w:rsidRDefault="00337DA7">
            <w:pPr>
              <w:spacing w:before="40" w:after="40" w:line="23" w:lineRule="atLeast"/>
              <w:jc w:val="both"/>
              <w:rPr>
                <w:rFonts w:ascii="Times New Roman" w:hAnsi="Times New Roman" w:cs="Times New Roman"/>
              </w:rPr>
            </w:pPr>
            <w:r>
              <w:t>Samba 3.X</w:t>
            </w:r>
          </w:p>
        </w:tc>
        <w:tc>
          <w:tcPr>
            <w:tcW w:w="2102" w:type="dxa"/>
            <w:vAlign w:val="center"/>
          </w:tcPr>
          <w:p w14:paraId="5A1D2698" w14:textId="77777777" w:rsidR="00337DA7" w:rsidRDefault="00337DA7">
            <w:pPr>
              <w:spacing w:before="40" w:after="40" w:line="23" w:lineRule="atLeast"/>
              <w:jc w:val="both"/>
              <w:rPr>
                <w:rFonts w:ascii="Times New Roman" w:hAnsi="Times New Roman" w:cs="Times New Roman"/>
              </w:rPr>
            </w:pPr>
            <w:r>
              <w:t>searchsploit samba 3</w:t>
            </w:r>
          </w:p>
        </w:tc>
        <w:tc>
          <w:tcPr>
            <w:tcW w:w="2102" w:type="dxa"/>
            <w:vAlign w:val="center"/>
          </w:tcPr>
          <w:p w14:paraId="2B5E8A68" w14:textId="77777777" w:rsidR="00337DA7" w:rsidRDefault="00337DA7">
            <w:pPr>
              <w:spacing w:before="40" w:after="40" w:line="23" w:lineRule="atLeast"/>
              <w:jc w:val="both"/>
              <w:rPr>
                <w:rFonts w:ascii="Times New Roman" w:hAnsi="Times New Roman" w:cs="Times New Roman"/>
              </w:rPr>
            </w:pPr>
            <w:r>
              <w:t>Samba 3.5.11/3.6.3 - Remote Code Execution | Samba 3.0.20 &lt; 3.0.25rc3 - 'Username' map script</w:t>
            </w:r>
          </w:p>
        </w:tc>
        <w:tc>
          <w:tcPr>
            <w:tcW w:w="2102" w:type="dxa"/>
            <w:vAlign w:val="center"/>
          </w:tcPr>
          <w:p w14:paraId="64F094EA" w14:textId="77777777" w:rsidR="00337DA7" w:rsidRDefault="00337DA7">
            <w:pPr>
              <w:spacing w:before="40" w:after="40" w:line="23" w:lineRule="atLeast"/>
              <w:jc w:val="both"/>
              <w:rPr>
                <w:rFonts w:ascii="Times New Roman" w:hAnsi="Times New Roman" w:cs="Times New Roman"/>
              </w:rPr>
            </w:pPr>
            <w:r>
              <w:t>[Screenshot searchsploit]</w:t>
            </w:r>
          </w:p>
        </w:tc>
      </w:tr>
      <w:tr w:rsidR="00337DA7" w14:paraId="126EC070" w14:textId="77777777">
        <w:trPr>
          <w:jc w:val="center"/>
        </w:trPr>
        <w:tc>
          <w:tcPr>
            <w:tcW w:w="2102" w:type="dxa"/>
            <w:vAlign w:val="center"/>
          </w:tcPr>
          <w:p w14:paraId="66F478E7" w14:textId="77777777" w:rsidR="00337DA7" w:rsidRDefault="00337DA7">
            <w:pPr>
              <w:spacing w:before="40" w:after="40" w:line="23" w:lineRule="atLeast"/>
              <w:jc w:val="both"/>
              <w:rPr>
                <w:rFonts w:ascii="Times New Roman" w:hAnsi="Times New Roman" w:cs="Times New Roman"/>
              </w:rPr>
            </w:pPr>
            <w:r>
              <w:t>5</w:t>
            </w:r>
          </w:p>
        </w:tc>
        <w:tc>
          <w:tcPr>
            <w:tcW w:w="2102" w:type="dxa"/>
            <w:vAlign w:val="center"/>
          </w:tcPr>
          <w:p w14:paraId="4BCF14B4" w14:textId="77777777" w:rsidR="00337DA7" w:rsidRDefault="00337DA7">
            <w:pPr>
              <w:spacing w:before="40" w:after="40" w:line="23" w:lineRule="atLeast"/>
              <w:jc w:val="both"/>
              <w:rPr>
                <w:rFonts w:ascii="Times New Roman" w:hAnsi="Times New Roman" w:cs="Times New Roman"/>
              </w:rPr>
            </w:pPr>
            <w:r>
              <w:t>MySQL 5.0.51a</w:t>
            </w:r>
          </w:p>
        </w:tc>
        <w:tc>
          <w:tcPr>
            <w:tcW w:w="2102" w:type="dxa"/>
            <w:vAlign w:val="center"/>
          </w:tcPr>
          <w:p w14:paraId="625A0E9C" w14:textId="77777777" w:rsidR="00337DA7" w:rsidRDefault="00337DA7">
            <w:pPr>
              <w:spacing w:before="40" w:after="40" w:line="23" w:lineRule="atLeast"/>
              <w:jc w:val="both"/>
              <w:rPr>
                <w:rFonts w:ascii="Times New Roman" w:hAnsi="Times New Roman" w:cs="Times New Roman"/>
              </w:rPr>
            </w:pPr>
            <w:r>
              <w:t>searchsploit mysql 5.0</w:t>
            </w:r>
          </w:p>
        </w:tc>
        <w:tc>
          <w:tcPr>
            <w:tcW w:w="2102" w:type="dxa"/>
            <w:vAlign w:val="center"/>
          </w:tcPr>
          <w:p w14:paraId="33EF72FB" w14:textId="77777777" w:rsidR="00337DA7" w:rsidRDefault="00337DA7">
            <w:pPr>
              <w:spacing w:before="40" w:after="40" w:line="23" w:lineRule="atLeast"/>
              <w:jc w:val="both"/>
              <w:rPr>
                <w:rFonts w:ascii="Times New Roman" w:hAnsi="Times New Roman" w:cs="Times New Roman"/>
              </w:rPr>
            </w:pPr>
            <w:r>
              <w:t>MySQL 4.x/5.0 - User-Defined Function (UDF) Dynamic Library (2) | linux/local/1518.c</w:t>
            </w:r>
          </w:p>
        </w:tc>
        <w:tc>
          <w:tcPr>
            <w:tcW w:w="2102" w:type="dxa"/>
            <w:vAlign w:val="center"/>
          </w:tcPr>
          <w:p w14:paraId="041AC7C7" w14:textId="77777777" w:rsidR="00337DA7" w:rsidRDefault="00337DA7">
            <w:pPr>
              <w:spacing w:before="40" w:after="40" w:line="23" w:lineRule="atLeast"/>
              <w:jc w:val="both"/>
              <w:rPr>
                <w:rFonts w:ascii="Times New Roman" w:hAnsi="Times New Roman" w:cs="Times New Roman"/>
              </w:rPr>
            </w:pPr>
            <w:r>
              <w:t>[Screenshot searchsploit]</w:t>
            </w:r>
          </w:p>
        </w:tc>
      </w:tr>
      <w:tr w:rsidR="00337DA7" w14:paraId="24F2D9D0" w14:textId="77777777">
        <w:trPr>
          <w:jc w:val="center"/>
        </w:trPr>
        <w:tc>
          <w:tcPr>
            <w:tcW w:w="2102" w:type="dxa"/>
            <w:vAlign w:val="center"/>
          </w:tcPr>
          <w:p w14:paraId="3DD9436F" w14:textId="77777777" w:rsidR="00337DA7" w:rsidRDefault="00337DA7">
            <w:pPr>
              <w:spacing w:before="40" w:after="40" w:line="23" w:lineRule="atLeast"/>
              <w:jc w:val="both"/>
              <w:rPr>
                <w:rFonts w:ascii="Times New Roman" w:hAnsi="Times New Roman" w:cs="Times New Roman"/>
              </w:rPr>
            </w:pPr>
            <w:r>
              <w:t>6</w:t>
            </w:r>
          </w:p>
        </w:tc>
        <w:tc>
          <w:tcPr>
            <w:tcW w:w="2102" w:type="dxa"/>
            <w:vAlign w:val="center"/>
          </w:tcPr>
          <w:p w14:paraId="52FCBC62" w14:textId="77777777" w:rsidR="00337DA7" w:rsidRDefault="00337DA7">
            <w:pPr>
              <w:spacing w:before="40" w:after="40" w:line="23" w:lineRule="atLeast"/>
              <w:jc w:val="both"/>
              <w:rPr>
                <w:rFonts w:ascii="Times New Roman" w:hAnsi="Times New Roman" w:cs="Times New Roman"/>
              </w:rPr>
            </w:pPr>
            <w:r>
              <w:t>UnrealIRCd</w:t>
            </w:r>
          </w:p>
        </w:tc>
        <w:tc>
          <w:tcPr>
            <w:tcW w:w="2102" w:type="dxa"/>
            <w:vAlign w:val="center"/>
          </w:tcPr>
          <w:p w14:paraId="44D3EB3F" w14:textId="77777777" w:rsidR="00337DA7" w:rsidRDefault="00337DA7">
            <w:pPr>
              <w:spacing w:before="40" w:after="40" w:line="23" w:lineRule="atLeast"/>
              <w:jc w:val="both"/>
              <w:rPr>
                <w:rFonts w:ascii="Times New Roman" w:hAnsi="Times New Roman" w:cs="Times New Roman"/>
              </w:rPr>
            </w:pPr>
            <w:r>
              <w:t>searchsploit unrealircd</w:t>
            </w:r>
          </w:p>
        </w:tc>
        <w:tc>
          <w:tcPr>
            <w:tcW w:w="2102" w:type="dxa"/>
            <w:vAlign w:val="center"/>
          </w:tcPr>
          <w:p w14:paraId="10F49C18" w14:textId="77777777" w:rsidR="00337DA7" w:rsidRDefault="00337DA7">
            <w:pPr>
              <w:spacing w:before="40" w:after="40" w:line="23" w:lineRule="atLeast"/>
              <w:jc w:val="both"/>
              <w:rPr>
                <w:rFonts w:ascii="Times New Roman" w:hAnsi="Times New Roman" w:cs="Times New Roman"/>
              </w:rPr>
            </w:pPr>
            <w:r>
              <w:t>UnrealIRCd 3.2.8.1 - Backdoor Command Execution (Metasploit) | unix/remote/16922.rb</w:t>
            </w:r>
          </w:p>
        </w:tc>
        <w:tc>
          <w:tcPr>
            <w:tcW w:w="2102" w:type="dxa"/>
            <w:vAlign w:val="center"/>
          </w:tcPr>
          <w:p w14:paraId="1314EDC8" w14:textId="77777777" w:rsidR="00337DA7" w:rsidRDefault="00337DA7">
            <w:pPr>
              <w:spacing w:before="40" w:after="40" w:line="23" w:lineRule="atLeast"/>
              <w:jc w:val="both"/>
              <w:rPr>
                <w:rFonts w:ascii="Times New Roman" w:hAnsi="Times New Roman" w:cs="Times New Roman"/>
              </w:rPr>
            </w:pPr>
            <w:r>
              <w:t>[Screenshot searchsploit]</w:t>
            </w:r>
          </w:p>
        </w:tc>
      </w:tr>
      <w:tr w:rsidR="00337DA7" w14:paraId="3CBD1333" w14:textId="77777777">
        <w:trPr>
          <w:jc w:val="center"/>
        </w:trPr>
        <w:tc>
          <w:tcPr>
            <w:tcW w:w="2102" w:type="dxa"/>
            <w:vAlign w:val="center"/>
          </w:tcPr>
          <w:p w14:paraId="139AD755"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6439865"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5A3A1D3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2801F4D"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83D8FAA" w14:textId="77777777" w:rsidR="00337DA7" w:rsidRDefault="00337DA7">
            <w:pPr>
              <w:spacing w:before="40" w:after="40" w:line="23" w:lineRule="atLeast"/>
              <w:jc w:val="both"/>
              <w:rPr>
                <w:rFonts w:ascii="Times New Roman" w:hAnsi="Times New Roman" w:cs="Times New Roman"/>
              </w:rPr>
            </w:pPr>
          </w:p>
        </w:tc>
      </w:tr>
      <w:tr w:rsidR="00337DA7" w14:paraId="20ECE046" w14:textId="77777777">
        <w:trPr>
          <w:jc w:val="center"/>
        </w:trPr>
        <w:tc>
          <w:tcPr>
            <w:tcW w:w="2102" w:type="dxa"/>
            <w:vAlign w:val="center"/>
          </w:tcPr>
          <w:p w14:paraId="3C965CF7"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6F794B4A"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1B4A54BD"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DA19E12"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C39CFFD" w14:textId="77777777" w:rsidR="00337DA7" w:rsidRDefault="00337DA7">
            <w:pPr>
              <w:spacing w:before="40" w:after="40" w:line="23" w:lineRule="atLeast"/>
              <w:jc w:val="both"/>
              <w:rPr>
                <w:rFonts w:ascii="Times New Roman" w:hAnsi="Times New Roman" w:cs="Times New Roman"/>
              </w:rPr>
            </w:pPr>
          </w:p>
        </w:tc>
      </w:tr>
    </w:tbl>
    <w:p w14:paraId="3A649C3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Apa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Searchsploit</w:t>
      </w:r>
      <w:proofErr w:type="spellEnd"/>
      <w:r>
        <w:rPr>
          <w:rFonts w:ascii="Times New Roman" w:hAnsi="Times New Roman" w:cs="Times New Roman"/>
        </w:rPr>
        <w:t>?</w:t>
      </w:r>
    </w:p>
    <w:p w14:paraId="40C9F26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lastRenderedPageBreak/>
        <w:t>Searchsploit memberikan referensi exploit lokal dari database Exploit-DB untuk setiap service/software yang ditemukan, memungkinkan identifikasi CVE dan vektor serangan potensial.</w:t>
      </w:r>
    </w:p>
    <w:p w14:paraId="1E66108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Beberapa service kritis pada Metasploitable2 (vsftpd, UnrealIRCd, Samba) memiliki exploit backdoor yang terdokumentasi dan siap digunakan via Metasploit.</w:t>
      </w:r>
    </w:p>
    <w:p w14:paraId="4C949EC0" w14:textId="77777777" w:rsidR="00337DA7" w:rsidRDefault="00337DA7">
      <w:pPr>
        <w:spacing w:before="40" w:after="40" w:line="23" w:lineRule="atLeast"/>
        <w:jc w:val="both"/>
        <w:rPr>
          <w:rFonts w:ascii="Times New Roman" w:hAnsi="Times New Roman" w:cs="Times New Roman"/>
        </w:rPr>
      </w:pPr>
    </w:p>
    <w:p w14:paraId="7C9AFCD2"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M. DNS TOOLS</w:t>
      </w:r>
    </w:p>
    <w:p w14:paraId="60E1F2A8" w14:textId="77777777" w:rsidR="00337DA7" w:rsidRDefault="00000000">
      <w:pPr>
        <w:pStyle w:val="Heading2"/>
        <w:spacing w:before="40" w:after="40" w:line="23" w:lineRule="atLeast"/>
        <w:jc w:val="both"/>
        <w:rPr>
          <w:rFonts w:ascii="Times New Roman" w:hAnsi="Times New Roman" w:cs="Times New Roman"/>
        </w:rPr>
      </w:pPr>
      <w:r>
        <w:rPr>
          <w:rFonts w:ascii="Times New Roman" w:hAnsi="Times New Roman" w:cs="Times New Roman"/>
        </w:rPr>
        <w:t>M1. dnsenum.pl</w:t>
      </w:r>
    </w:p>
    <w:p w14:paraId="5727064C"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dnsenum</w:t>
      </w:r>
      <w:proofErr w:type="spellEnd"/>
      <w:r>
        <w:rPr>
          <w:rFonts w:ascii="Times New Roman" w:hAnsi="Times New Roman" w:cs="Times New Roman"/>
          <w:sz w:val="18"/>
        </w:rPr>
        <w:t xml:space="preserve"> &lt;nama-domain&gt;</w:t>
      </w:r>
    </w:p>
    <w:tbl>
      <w:tblPr>
        <w:tblStyle w:val="TableGrid"/>
        <w:tblW w:w="0" w:type="auto"/>
        <w:jc w:val="center"/>
        <w:tblLook w:val="04A0" w:firstRow="1" w:lastRow="0" w:firstColumn="1" w:lastColumn="0" w:noHBand="0" w:noVBand="1"/>
      </w:tblPr>
      <w:tblGrid>
        <w:gridCol w:w="3500"/>
        <w:gridCol w:w="3502"/>
        <w:gridCol w:w="3500"/>
      </w:tblGrid>
      <w:tr w:rsidR="00337DA7" w14:paraId="4D19494A" w14:textId="77777777">
        <w:trPr>
          <w:jc w:val="center"/>
        </w:trPr>
        <w:tc>
          <w:tcPr>
            <w:tcW w:w="3504" w:type="dxa"/>
            <w:shd w:val="clear" w:color="auto" w:fill="164368"/>
            <w:vAlign w:val="center"/>
          </w:tcPr>
          <w:p w14:paraId="0F2987B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Record/</w:t>
            </w:r>
            <w:proofErr w:type="spellStart"/>
            <w:r>
              <w:rPr>
                <w:rFonts w:ascii="Times New Roman" w:hAnsi="Times New Roman" w:cs="Times New Roman"/>
                <w:b/>
                <w:color w:val="FFFFFF"/>
                <w:sz w:val="16"/>
              </w:rPr>
              <w:t>Informasi</w:t>
            </w:r>
            <w:proofErr w:type="spellEnd"/>
          </w:p>
        </w:tc>
        <w:tc>
          <w:tcPr>
            <w:tcW w:w="3504" w:type="dxa"/>
            <w:shd w:val="clear" w:color="auto" w:fill="164368"/>
            <w:vAlign w:val="center"/>
          </w:tcPr>
          <w:p w14:paraId="47479BB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3504" w:type="dxa"/>
            <w:shd w:val="clear" w:color="auto" w:fill="164368"/>
            <w:vAlign w:val="center"/>
          </w:tcPr>
          <w:p w14:paraId="212CC1F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0F1422DA" w14:textId="77777777">
        <w:trPr>
          <w:jc w:val="center"/>
        </w:trPr>
        <w:tc>
          <w:tcPr>
            <w:tcW w:w="3504" w:type="dxa"/>
            <w:vAlign w:val="center"/>
          </w:tcPr>
          <w:p w14:paraId="5E1D76B2" w14:textId="77777777" w:rsidR="00337DA7" w:rsidRDefault="00337DA7">
            <w:pPr>
              <w:spacing w:before="40" w:after="40" w:line="23" w:lineRule="atLeast"/>
              <w:jc w:val="both"/>
              <w:rPr>
                <w:rFonts w:ascii="Times New Roman" w:hAnsi="Times New Roman" w:cs="Times New Roman"/>
              </w:rPr>
            </w:pPr>
            <w:r>
              <w:t>A Record (Host)</w:t>
            </w:r>
          </w:p>
        </w:tc>
        <w:tc>
          <w:tcPr>
            <w:tcW w:w="3504" w:type="dxa"/>
            <w:vAlign w:val="center"/>
          </w:tcPr>
          <w:p w14:paraId="2B5F6A33" w14:textId="77777777" w:rsidR="00337DA7" w:rsidRDefault="00337DA7">
            <w:pPr>
              <w:spacing w:before="40" w:after="40" w:line="23" w:lineRule="atLeast"/>
              <w:jc w:val="both"/>
              <w:rPr>
                <w:rFonts w:ascii="Times New Roman" w:hAnsi="Times New Roman" w:cs="Times New Roman"/>
              </w:rPr>
            </w:pPr>
            <w:r>
              <w:t>nyamankos.ours.web.id → 103.x.x.x</w:t>
            </w:r>
          </w:p>
        </w:tc>
        <w:tc>
          <w:tcPr>
            <w:tcW w:w="3504" w:type="dxa"/>
            <w:vAlign w:val="center"/>
          </w:tcPr>
          <w:p w14:paraId="0679F0B6" w14:textId="77777777" w:rsidR="00337DA7" w:rsidRDefault="00337DA7">
            <w:pPr>
              <w:spacing w:before="40" w:after="40" w:line="23" w:lineRule="atLeast"/>
              <w:jc w:val="both"/>
              <w:rPr>
                <w:rFonts w:ascii="Times New Roman" w:hAnsi="Times New Roman" w:cs="Times New Roman"/>
              </w:rPr>
            </w:pPr>
            <w:r>
              <w:t>[Screenshot dnsenum]</w:t>
            </w:r>
          </w:p>
        </w:tc>
      </w:tr>
      <w:tr w:rsidR="00337DA7" w14:paraId="76FAB494" w14:textId="77777777">
        <w:trPr>
          <w:jc w:val="center"/>
        </w:trPr>
        <w:tc>
          <w:tcPr>
            <w:tcW w:w="3504" w:type="dxa"/>
            <w:vAlign w:val="center"/>
          </w:tcPr>
          <w:p w14:paraId="1289C988" w14:textId="77777777" w:rsidR="00337DA7" w:rsidRDefault="00337DA7">
            <w:pPr>
              <w:spacing w:before="40" w:after="40" w:line="23" w:lineRule="atLeast"/>
              <w:jc w:val="both"/>
              <w:rPr>
                <w:rFonts w:ascii="Times New Roman" w:hAnsi="Times New Roman" w:cs="Times New Roman"/>
              </w:rPr>
            </w:pPr>
            <w:r>
              <w:t>NS Record</w:t>
            </w:r>
          </w:p>
        </w:tc>
        <w:tc>
          <w:tcPr>
            <w:tcW w:w="3504" w:type="dxa"/>
            <w:vAlign w:val="center"/>
          </w:tcPr>
          <w:p w14:paraId="4B05330F" w14:textId="77777777" w:rsidR="00337DA7" w:rsidRDefault="00337DA7">
            <w:pPr>
              <w:spacing w:before="40" w:after="40" w:line="23" w:lineRule="atLeast"/>
              <w:jc w:val="both"/>
              <w:rPr>
                <w:rFonts w:ascii="Times New Roman" w:hAnsi="Times New Roman" w:cs="Times New Roman"/>
              </w:rPr>
            </w:pPr>
            <w:r>
              <w:t>ns1.dns-parking.com, ns2.dns-parking.com</w:t>
            </w:r>
          </w:p>
        </w:tc>
        <w:tc>
          <w:tcPr>
            <w:tcW w:w="3504" w:type="dxa"/>
            <w:vAlign w:val="center"/>
          </w:tcPr>
          <w:p w14:paraId="21849952" w14:textId="77777777" w:rsidR="00337DA7" w:rsidRDefault="00337DA7">
            <w:pPr>
              <w:spacing w:before="40" w:after="40" w:line="23" w:lineRule="atLeast"/>
              <w:jc w:val="both"/>
              <w:rPr>
                <w:rFonts w:ascii="Times New Roman" w:hAnsi="Times New Roman" w:cs="Times New Roman"/>
              </w:rPr>
            </w:pPr>
            <w:r>
              <w:t>[Screenshot dnsenum]</w:t>
            </w:r>
          </w:p>
        </w:tc>
      </w:tr>
      <w:tr w:rsidR="00337DA7" w14:paraId="3A00635D" w14:textId="77777777">
        <w:trPr>
          <w:jc w:val="center"/>
        </w:trPr>
        <w:tc>
          <w:tcPr>
            <w:tcW w:w="3504" w:type="dxa"/>
            <w:vAlign w:val="center"/>
          </w:tcPr>
          <w:p w14:paraId="0AEE9126" w14:textId="77777777" w:rsidR="00337DA7" w:rsidRDefault="00337DA7">
            <w:pPr>
              <w:spacing w:before="40" w:after="40" w:line="23" w:lineRule="atLeast"/>
              <w:jc w:val="both"/>
              <w:rPr>
                <w:rFonts w:ascii="Times New Roman" w:hAnsi="Times New Roman" w:cs="Times New Roman"/>
              </w:rPr>
            </w:pPr>
            <w:r>
              <w:t>MX Record</w:t>
            </w:r>
          </w:p>
        </w:tc>
        <w:tc>
          <w:tcPr>
            <w:tcW w:w="3504" w:type="dxa"/>
            <w:vAlign w:val="center"/>
          </w:tcPr>
          <w:p w14:paraId="7D430A2F" w14:textId="77777777" w:rsidR="00337DA7" w:rsidRDefault="00337DA7">
            <w:pPr>
              <w:spacing w:before="40" w:after="40" w:line="23" w:lineRule="atLeast"/>
              <w:jc w:val="both"/>
              <w:rPr>
                <w:rFonts w:ascii="Times New Roman" w:hAnsi="Times New Roman" w:cs="Times New Roman"/>
              </w:rPr>
            </w:pPr>
            <w:r>
              <w:t>10 mail.ours.web.id</w:t>
            </w:r>
          </w:p>
        </w:tc>
        <w:tc>
          <w:tcPr>
            <w:tcW w:w="3504" w:type="dxa"/>
            <w:vAlign w:val="center"/>
          </w:tcPr>
          <w:p w14:paraId="0FEAB3CC" w14:textId="77777777" w:rsidR="00337DA7" w:rsidRDefault="00337DA7">
            <w:pPr>
              <w:spacing w:before="40" w:after="40" w:line="23" w:lineRule="atLeast"/>
              <w:jc w:val="both"/>
              <w:rPr>
                <w:rFonts w:ascii="Times New Roman" w:hAnsi="Times New Roman" w:cs="Times New Roman"/>
              </w:rPr>
            </w:pPr>
            <w:r>
              <w:t>[Screenshot dnsenum]</w:t>
            </w:r>
          </w:p>
        </w:tc>
      </w:tr>
      <w:tr w:rsidR="00337DA7" w14:paraId="6622EF55" w14:textId="77777777">
        <w:trPr>
          <w:jc w:val="center"/>
        </w:trPr>
        <w:tc>
          <w:tcPr>
            <w:tcW w:w="3504" w:type="dxa"/>
            <w:vAlign w:val="center"/>
          </w:tcPr>
          <w:p w14:paraId="3BF0C0D9" w14:textId="77777777" w:rsidR="00337DA7" w:rsidRDefault="00337DA7">
            <w:pPr>
              <w:spacing w:before="40" w:after="40" w:line="23" w:lineRule="atLeast"/>
              <w:jc w:val="both"/>
              <w:rPr>
                <w:rFonts w:ascii="Times New Roman" w:hAnsi="Times New Roman" w:cs="Times New Roman"/>
              </w:rPr>
            </w:pPr>
            <w:r>
              <w:t>TXT Record</w:t>
            </w:r>
          </w:p>
        </w:tc>
        <w:tc>
          <w:tcPr>
            <w:tcW w:w="3504" w:type="dxa"/>
            <w:vAlign w:val="center"/>
          </w:tcPr>
          <w:p w14:paraId="1E232B69" w14:textId="77777777" w:rsidR="00337DA7" w:rsidRDefault="00337DA7">
            <w:pPr>
              <w:spacing w:before="40" w:after="40" w:line="23" w:lineRule="atLeast"/>
              <w:jc w:val="both"/>
              <w:rPr>
                <w:rFonts w:ascii="Times New Roman" w:hAnsi="Times New Roman" w:cs="Times New Roman"/>
              </w:rPr>
            </w:pPr>
            <w:r>
              <w:t>v=spf1 include:sendgrid.net ~all</w:t>
            </w:r>
          </w:p>
        </w:tc>
        <w:tc>
          <w:tcPr>
            <w:tcW w:w="3504" w:type="dxa"/>
            <w:vAlign w:val="center"/>
          </w:tcPr>
          <w:p w14:paraId="4645282C" w14:textId="77777777" w:rsidR="00337DA7" w:rsidRDefault="00337DA7">
            <w:pPr>
              <w:spacing w:before="40" w:after="40" w:line="23" w:lineRule="atLeast"/>
              <w:jc w:val="both"/>
              <w:rPr>
                <w:rFonts w:ascii="Times New Roman" w:hAnsi="Times New Roman" w:cs="Times New Roman"/>
              </w:rPr>
            </w:pPr>
            <w:r>
              <w:t>[Screenshot dnsenum]</w:t>
            </w:r>
          </w:p>
        </w:tc>
      </w:tr>
      <w:tr w:rsidR="00337DA7" w14:paraId="6150614C" w14:textId="77777777">
        <w:trPr>
          <w:jc w:val="center"/>
        </w:trPr>
        <w:tc>
          <w:tcPr>
            <w:tcW w:w="3504" w:type="dxa"/>
            <w:vAlign w:val="center"/>
          </w:tcPr>
          <w:p w14:paraId="6544776E" w14:textId="77777777" w:rsidR="00337DA7" w:rsidRDefault="00337DA7">
            <w:pPr>
              <w:spacing w:before="40" w:after="40" w:line="23" w:lineRule="atLeast"/>
              <w:jc w:val="both"/>
              <w:rPr>
                <w:rFonts w:ascii="Times New Roman" w:hAnsi="Times New Roman" w:cs="Times New Roman"/>
              </w:rPr>
            </w:pPr>
            <w:r>
              <w:t>Subdomain ditemukan</w:t>
            </w:r>
          </w:p>
        </w:tc>
        <w:tc>
          <w:tcPr>
            <w:tcW w:w="3504" w:type="dxa"/>
            <w:vAlign w:val="center"/>
          </w:tcPr>
          <w:p w14:paraId="0EA691DA" w14:textId="77777777" w:rsidR="00337DA7" w:rsidRDefault="00337DA7">
            <w:pPr>
              <w:spacing w:before="40" w:after="40" w:line="23" w:lineRule="atLeast"/>
              <w:jc w:val="both"/>
              <w:rPr>
                <w:rFonts w:ascii="Times New Roman" w:hAnsi="Times New Roman" w:cs="Times New Roman"/>
              </w:rPr>
            </w:pPr>
            <w:r>
              <w:t>www.ours.web.id, mail.ours.web.id</w:t>
            </w:r>
          </w:p>
        </w:tc>
        <w:tc>
          <w:tcPr>
            <w:tcW w:w="3504" w:type="dxa"/>
            <w:vAlign w:val="center"/>
          </w:tcPr>
          <w:p w14:paraId="27361856" w14:textId="77777777" w:rsidR="00337DA7" w:rsidRDefault="00337DA7">
            <w:pPr>
              <w:spacing w:before="40" w:after="40" w:line="23" w:lineRule="atLeast"/>
              <w:jc w:val="both"/>
              <w:rPr>
                <w:rFonts w:ascii="Times New Roman" w:hAnsi="Times New Roman" w:cs="Times New Roman"/>
              </w:rPr>
            </w:pPr>
            <w:r>
              <w:t>[Screenshot dnsenum]</w:t>
            </w:r>
          </w:p>
        </w:tc>
      </w:tr>
      <w:tr w:rsidR="00337DA7" w14:paraId="41613E6D" w14:textId="77777777">
        <w:trPr>
          <w:jc w:val="center"/>
        </w:trPr>
        <w:tc>
          <w:tcPr>
            <w:tcW w:w="3504" w:type="dxa"/>
            <w:vAlign w:val="center"/>
          </w:tcPr>
          <w:p w14:paraId="63B19A71" w14:textId="77777777" w:rsidR="00337DA7" w:rsidRDefault="00337DA7">
            <w:pPr>
              <w:spacing w:before="40" w:after="40" w:line="23" w:lineRule="atLeast"/>
              <w:jc w:val="both"/>
              <w:rPr>
                <w:rFonts w:ascii="Times New Roman" w:hAnsi="Times New Roman" w:cs="Times New Roman"/>
              </w:rPr>
            </w:pPr>
            <w:r>
              <w:t>AXFR (Zone Transfer)</w:t>
            </w:r>
          </w:p>
        </w:tc>
        <w:tc>
          <w:tcPr>
            <w:tcW w:w="3504" w:type="dxa"/>
            <w:vAlign w:val="center"/>
          </w:tcPr>
          <w:p w14:paraId="2F7EC83A" w14:textId="77777777" w:rsidR="00337DA7" w:rsidRDefault="00337DA7">
            <w:pPr>
              <w:spacing w:before="40" w:after="40" w:line="23" w:lineRule="atLeast"/>
              <w:jc w:val="both"/>
              <w:rPr>
                <w:rFonts w:ascii="Times New Roman" w:hAnsi="Times New Roman" w:cs="Times New Roman"/>
              </w:rPr>
            </w:pPr>
            <w:r>
              <w:t>Transfer ditolak (REFUSED) — konfigurasi aman</w:t>
            </w:r>
          </w:p>
        </w:tc>
        <w:tc>
          <w:tcPr>
            <w:tcW w:w="3504" w:type="dxa"/>
            <w:vAlign w:val="center"/>
          </w:tcPr>
          <w:p w14:paraId="2DD4377B" w14:textId="77777777" w:rsidR="00337DA7" w:rsidRDefault="00337DA7">
            <w:pPr>
              <w:spacing w:before="40" w:after="40" w:line="23" w:lineRule="atLeast"/>
              <w:jc w:val="both"/>
              <w:rPr>
                <w:rFonts w:ascii="Times New Roman" w:hAnsi="Times New Roman" w:cs="Times New Roman"/>
              </w:rPr>
            </w:pPr>
            <w:r>
              <w:t>[Screenshot dnsenum]</w:t>
            </w:r>
          </w:p>
        </w:tc>
      </w:tr>
      <w:tr w:rsidR="00337DA7" w14:paraId="23EE2402" w14:textId="77777777">
        <w:trPr>
          <w:jc w:val="center"/>
        </w:trPr>
        <w:tc>
          <w:tcPr>
            <w:tcW w:w="3504" w:type="dxa"/>
            <w:vAlign w:val="center"/>
          </w:tcPr>
          <w:p w14:paraId="4AA4C625"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2E525E85"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2900EF6E" w14:textId="77777777" w:rsidR="00337DA7" w:rsidRDefault="00337DA7">
            <w:pPr>
              <w:spacing w:before="40" w:after="40" w:line="23" w:lineRule="atLeast"/>
              <w:jc w:val="both"/>
              <w:rPr>
                <w:rFonts w:ascii="Times New Roman" w:hAnsi="Times New Roman" w:cs="Times New Roman"/>
              </w:rPr>
            </w:pPr>
          </w:p>
        </w:tc>
      </w:tr>
    </w:tbl>
    <w:p w14:paraId="01E81A6D" w14:textId="77777777" w:rsidR="00337DA7" w:rsidRDefault="00000000">
      <w:pPr>
        <w:pStyle w:val="Heading2"/>
        <w:spacing w:before="40" w:after="40" w:line="23" w:lineRule="atLeast"/>
        <w:jc w:val="both"/>
        <w:rPr>
          <w:rFonts w:ascii="Times New Roman" w:hAnsi="Times New Roman" w:cs="Times New Roman"/>
        </w:rPr>
      </w:pPr>
      <w:r>
        <w:rPr>
          <w:rFonts w:ascii="Times New Roman" w:hAnsi="Times New Roman" w:cs="Times New Roman"/>
        </w:rPr>
        <w:t xml:space="preserve">M2. </w:t>
      </w:r>
      <w:proofErr w:type="spellStart"/>
      <w:r>
        <w:rPr>
          <w:rFonts w:ascii="Times New Roman" w:hAnsi="Times New Roman" w:cs="Times New Roman"/>
        </w:rPr>
        <w:t>dnsmap</w:t>
      </w:r>
      <w:proofErr w:type="spellEnd"/>
    </w:p>
    <w:p w14:paraId="404A75D4"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dnsmap</w:t>
      </w:r>
      <w:proofErr w:type="spellEnd"/>
      <w:r>
        <w:rPr>
          <w:rFonts w:ascii="Times New Roman" w:hAnsi="Times New Roman" w:cs="Times New Roman"/>
          <w:sz w:val="18"/>
        </w:rPr>
        <w:t xml:space="preserve"> &lt;nama-domain&gt;</w:t>
      </w:r>
    </w:p>
    <w:tbl>
      <w:tblPr>
        <w:tblStyle w:val="TableGrid"/>
        <w:tblW w:w="0" w:type="auto"/>
        <w:jc w:val="center"/>
        <w:tblLook w:val="04A0" w:firstRow="1" w:lastRow="0" w:firstColumn="1" w:lastColumn="0" w:noHBand="0" w:noVBand="1"/>
      </w:tblPr>
      <w:tblGrid>
        <w:gridCol w:w="2624"/>
        <w:gridCol w:w="2626"/>
        <w:gridCol w:w="2626"/>
        <w:gridCol w:w="2626"/>
      </w:tblGrid>
      <w:tr w:rsidR="00337DA7" w14:paraId="3729BC65" w14:textId="77777777">
        <w:trPr>
          <w:jc w:val="center"/>
        </w:trPr>
        <w:tc>
          <w:tcPr>
            <w:tcW w:w="2628" w:type="dxa"/>
            <w:shd w:val="clear" w:color="auto" w:fill="164368"/>
            <w:vAlign w:val="center"/>
          </w:tcPr>
          <w:p w14:paraId="039722A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No.</w:t>
            </w:r>
          </w:p>
        </w:tc>
        <w:tc>
          <w:tcPr>
            <w:tcW w:w="2628" w:type="dxa"/>
            <w:shd w:val="clear" w:color="auto" w:fill="164368"/>
            <w:vAlign w:val="center"/>
          </w:tcPr>
          <w:p w14:paraId="5818587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Subdomain/</w:t>
            </w:r>
            <w:proofErr w:type="spellStart"/>
            <w:r>
              <w:rPr>
                <w:rFonts w:ascii="Times New Roman" w:hAnsi="Times New Roman" w:cs="Times New Roman"/>
                <w:b/>
                <w:color w:val="FFFFFF"/>
                <w:sz w:val="16"/>
              </w:rPr>
              <w:t>Informasi</w:t>
            </w:r>
            <w:proofErr w:type="spellEnd"/>
          </w:p>
        </w:tc>
        <w:tc>
          <w:tcPr>
            <w:tcW w:w="2628" w:type="dxa"/>
            <w:shd w:val="clear" w:color="auto" w:fill="164368"/>
            <w:vAlign w:val="center"/>
          </w:tcPr>
          <w:p w14:paraId="3906051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2628" w:type="dxa"/>
            <w:shd w:val="clear" w:color="auto" w:fill="164368"/>
            <w:vAlign w:val="center"/>
          </w:tcPr>
          <w:p w14:paraId="36FD86D0"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15A80C23" w14:textId="77777777">
        <w:trPr>
          <w:jc w:val="center"/>
        </w:trPr>
        <w:tc>
          <w:tcPr>
            <w:tcW w:w="2628" w:type="dxa"/>
            <w:vAlign w:val="center"/>
          </w:tcPr>
          <w:p w14:paraId="572D3892" w14:textId="77777777" w:rsidR="00337DA7" w:rsidRDefault="00337DA7">
            <w:pPr>
              <w:spacing w:before="40" w:after="40" w:line="23" w:lineRule="atLeast"/>
              <w:jc w:val="both"/>
              <w:rPr>
                <w:rFonts w:ascii="Times New Roman" w:hAnsi="Times New Roman" w:cs="Times New Roman"/>
              </w:rPr>
            </w:pPr>
            <w:r>
              <w:t>1</w:t>
            </w:r>
          </w:p>
        </w:tc>
        <w:tc>
          <w:tcPr>
            <w:tcW w:w="2628" w:type="dxa"/>
            <w:vAlign w:val="center"/>
          </w:tcPr>
          <w:p w14:paraId="7CE0169F" w14:textId="77777777" w:rsidR="00337DA7" w:rsidRDefault="00337DA7">
            <w:pPr>
              <w:spacing w:before="40" w:after="40" w:line="23" w:lineRule="atLeast"/>
              <w:jc w:val="both"/>
              <w:rPr>
                <w:rFonts w:ascii="Times New Roman" w:hAnsi="Times New Roman" w:cs="Times New Roman"/>
              </w:rPr>
            </w:pPr>
            <w:r>
              <w:t>www.ours.web.id</w:t>
            </w:r>
          </w:p>
        </w:tc>
        <w:tc>
          <w:tcPr>
            <w:tcW w:w="2628" w:type="dxa"/>
            <w:vAlign w:val="center"/>
          </w:tcPr>
          <w:p w14:paraId="3BD0CCF2" w14:textId="77777777" w:rsidR="00337DA7" w:rsidRDefault="00337DA7">
            <w:pPr>
              <w:spacing w:before="40" w:after="40" w:line="23" w:lineRule="atLeast"/>
              <w:jc w:val="both"/>
              <w:rPr>
                <w:rFonts w:ascii="Times New Roman" w:hAnsi="Times New Roman" w:cs="Times New Roman"/>
              </w:rPr>
            </w:pPr>
            <w:r>
              <w:t>IP: 103.x.x.x</w:t>
            </w:r>
          </w:p>
        </w:tc>
        <w:tc>
          <w:tcPr>
            <w:tcW w:w="2628" w:type="dxa"/>
            <w:vAlign w:val="center"/>
          </w:tcPr>
          <w:p w14:paraId="54532B11" w14:textId="77777777" w:rsidR="00337DA7" w:rsidRDefault="00337DA7">
            <w:pPr>
              <w:spacing w:before="40" w:after="40" w:line="23" w:lineRule="atLeast"/>
              <w:jc w:val="both"/>
              <w:rPr>
                <w:rFonts w:ascii="Times New Roman" w:hAnsi="Times New Roman" w:cs="Times New Roman"/>
              </w:rPr>
            </w:pPr>
            <w:r>
              <w:t>[Screenshot dnsmap]</w:t>
            </w:r>
          </w:p>
        </w:tc>
      </w:tr>
      <w:tr w:rsidR="00337DA7" w14:paraId="18425DD3" w14:textId="77777777">
        <w:trPr>
          <w:jc w:val="center"/>
        </w:trPr>
        <w:tc>
          <w:tcPr>
            <w:tcW w:w="2628" w:type="dxa"/>
            <w:vAlign w:val="center"/>
          </w:tcPr>
          <w:p w14:paraId="6AE64FD6" w14:textId="77777777" w:rsidR="00337DA7" w:rsidRDefault="00337DA7">
            <w:pPr>
              <w:spacing w:before="40" w:after="40" w:line="23" w:lineRule="atLeast"/>
              <w:jc w:val="both"/>
              <w:rPr>
                <w:rFonts w:ascii="Times New Roman" w:hAnsi="Times New Roman" w:cs="Times New Roman"/>
              </w:rPr>
            </w:pPr>
            <w:r>
              <w:t>2</w:t>
            </w:r>
          </w:p>
        </w:tc>
        <w:tc>
          <w:tcPr>
            <w:tcW w:w="2628" w:type="dxa"/>
            <w:vAlign w:val="center"/>
          </w:tcPr>
          <w:p w14:paraId="2091BCA1" w14:textId="77777777" w:rsidR="00337DA7" w:rsidRDefault="00337DA7">
            <w:pPr>
              <w:spacing w:before="40" w:after="40" w:line="23" w:lineRule="atLeast"/>
              <w:jc w:val="both"/>
              <w:rPr>
                <w:rFonts w:ascii="Times New Roman" w:hAnsi="Times New Roman" w:cs="Times New Roman"/>
              </w:rPr>
            </w:pPr>
            <w:r>
              <w:t>mail.ours.web.id</w:t>
            </w:r>
          </w:p>
        </w:tc>
        <w:tc>
          <w:tcPr>
            <w:tcW w:w="2628" w:type="dxa"/>
            <w:vAlign w:val="center"/>
          </w:tcPr>
          <w:p w14:paraId="11FE37F2" w14:textId="77777777" w:rsidR="00337DA7" w:rsidRDefault="00337DA7">
            <w:pPr>
              <w:spacing w:before="40" w:after="40" w:line="23" w:lineRule="atLeast"/>
              <w:jc w:val="both"/>
              <w:rPr>
                <w:rFonts w:ascii="Times New Roman" w:hAnsi="Times New Roman" w:cs="Times New Roman"/>
              </w:rPr>
            </w:pPr>
            <w:r>
              <w:t>IP: 103.x.x.x</w:t>
            </w:r>
          </w:p>
        </w:tc>
        <w:tc>
          <w:tcPr>
            <w:tcW w:w="2628" w:type="dxa"/>
            <w:vAlign w:val="center"/>
          </w:tcPr>
          <w:p w14:paraId="60B4EF04" w14:textId="77777777" w:rsidR="00337DA7" w:rsidRDefault="00337DA7">
            <w:pPr>
              <w:spacing w:before="40" w:after="40" w:line="23" w:lineRule="atLeast"/>
              <w:jc w:val="both"/>
              <w:rPr>
                <w:rFonts w:ascii="Times New Roman" w:hAnsi="Times New Roman" w:cs="Times New Roman"/>
              </w:rPr>
            </w:pPr>
            <w:r>
              <w:t>[Screenshot dnsmap]</w:t>
            </w:r>
          </w:p>
        </w:tc>
      </w:tr>
      <w:tr w:rsidR="00337DA7" w14:paraId="1DC3ECCE" w14:textId="77777777">
        <w:trPr>
          <w:jc w:val="center"/>
        </w:trPr>
        <w:tc>
          <w:tcPr>
            <w:tcW w:w="2628" w:type="dxa"/>
            <w:vAlign w:val="center"/>
          </w:tcPr>
          <w:p w14:paraId="4516144F" w14:textId="77777777" w:rsidR="00337DA7" w:rsidRDefault="00337DA7">
            <w:pPr>
              <w:spacing w:before="40" w:after="40" w:line="23" w:lineRule="atLeast"/>
              <w:jc w:val="both"/>
              <w:rPr>
                <w:rFonts w:ascii="Times New Roman" w:hAnsi="Times New Roman" w:cs="Times New Roman"/>
              </w:rPr>
            </w:pPr>
            <w:r>
              <w:t>3</w:t>
            </w:r>
          </w:p>
        </w:tc>
        <w:tc>
          <w:tcPr>
            <w:tcW w:w="2628" w:type="dxa"/>
            <w:vAlign w:val="center"/>
          </w:tcPr>
          <w:p w14:paraId="7B15FE6D" w14:textId="77777777" w:rsidR="00337DA7" w:rsidRDefault="00337DA7">
            <w:pPr>
              <w:spacing w:before="40" w:after="40" w:line="23" w:lineRule="atLeast"/>
              <w:jc w:val="both"/>
              <w:rPr>
                <w:rFonts w:ascii="Times New Roman" w:hAnsi="Times New Roman" w:cs="Times New Roman"/>
              </w:rPr>
            </w:pPr>
            <w:r>
              <w:t>ftp.ours.web.id</w:t>
            </w:r>
          </w:p>
        </w:tc>
        <w:tc>
          <w:tcPr>
            <w:tcW w:w="2628" w:type="dxa"/>
            <w:vAlign w:val="center"/>
          </w:tcPr>
          <w:p w14:paraId="15CE92BD" w14:textId="77777777" w:rsidR="00337DA7" w:rsidRDefault="00337DA7">
            <w:pPr>
              <w:spacing w:before="40" w:after="40" w:line="23" w:lineRule="atLeast"/>
              <w:jc w:val="both"/>
              <w:rPr>
                <w:rFonts w:ascii="Times New Roman" w:hAnsi="Times New Roman" w:cs="Times New Roman"/>
              </w:rPr>
            </w:pPr>
            <w:r>
              <w:t>Tidak ditemukan / NXDOMAIN</w:t>
            </w:r>
          </w:p>
        </w:tc>
        <w:tc>
          <w:tcPr>
            <w:tcW w:w="2628" w:type="dxa"/>
            <w:vAlign w:val="center"/>
          </w:tcPr>
          <w:p w14:paraId="30E008F2" w14:textId="77777777" w:rsidR="00337DA7" w:rsidRDefault="00337DA7">
            <w:pPr>
              <w:spacing w:before="40" w:after="40" w:line="23" w:lineRule="atLeast"/>
              <w:jc w:val="both"/>
              <w:rPr>
                <w:rFonts w:ascii="Times New Roman" w:hAnsi="Times New Roman" w:cs="Times New Roman"/>
              </w:rPr>
            </w:pPr>
            <w:r>
              <w:t>[Screenshot dnsmap]</w:t>
            </w:r>
          </w:p>
        </w:tc>
      </w:tr>
      <w:tr w:rsidR="00337DA7" w14:paraId="1F5F8808" w14:textId="77777777">
        <w:trPr>
          <w:jc w:val="center"/>
        </w:trPr>
        <w:tc>
          <w:tcPr>
            <w:tcW w:w="2628" w:type="dxa"/>
            <w:vAlign w:val="center"/>
          </w:tcPr>
          <w:p w14:paraId="006059DB" w14:textId="77777777" w:rsidR="00337DA7" w:rsidRDefault="00337DA7">
            <w:pPr>
              <w:spacing w:before="40" w:after="40" w:line="23" w:lineRule="atLeast"/>
              <w:jc w:val="both"/>
              <w:rPr>
                <w:rFonts w:ascii="Times New Roman" w:hAnsi="Times New Roman" w:cs="Times New Roman"/>
              </w:rPr>
            </w:pPr>
            <w:r>
              <w:t>4</w:t>
            </w:r>
          </w:p>
        </w:tc>
        <w:tc>
          <w:tcPr>
            <w:tcW w:w="2628" w:type="dxa"/>
            <w:vAlign w:val="center"/>
          </w:tcPr>
          <w:p w14:paraId="0B63D0D2" w14:textId="77777777" w:rsidR="00337DA7" w:rsidRDefault="00337DA7">
            <w:pPr>
              <w:spacing w:before="40" w:after="40" w:line="23" w:lineRule="atLeast"/>
              <w:jc w:val="both"/>
              <w:rPr>
                <w:rFonts w:ascii="Times New Roman" w:hAnsi="Times New Roman" w:cs="Times New Roman"/>
              </w:rPr>
            </w:pPr>
            <w:r>
              <w:t>dev.ours.web.id</w:t>
            </w:r>
          </w:p>
        </w:tc>
        <w:tc>
          <w:tcPr>
            <w:tcW w:w="2628" w:type="dxa"/>
            <w:vAlign w:val="center"/>
          </w:tcPr>
          <w:p w14:paraId="0F4ECCDA" w14:textId="77777777" w:rsidR="00337DA7" w:rsidRDefault="00337DA7">
            <w:pPr>
              <w:spacing w:before="40" w:after="40" w:line="23" w:lineRule="atLeast"/>
              <w:jc w:val="both"/>
              <w:rPr>
                <w:rFonts w:ascii="Times New Roman" w:hAnsi="Times New Roman" w:cs="Times New Roman"/>
              </w:rPr>
            </w:pPr>
            <w:r>
              <w:t>Tidak ditemukan / NXDOMAIN</w:t>
            </w:r>
          </w:p>
        </w:tc>
        <w:tc>
          <w:tcPr>
            <w:tcW w:w="2628" w:type="dxa"/>
            <w:vAlign w:val="center"/>
          </w:tcPr>
          <w:p w14:paraId="5D1590C4" w14:textId="77777777" w:rsidR="00337DA7" w:rsidRDefault="00337DA7">
            <w:pPr>
              <w:spacing w:before="40" w:after="40" w:line="23" w:lineRule="atLeast"/>
              <w:jc w:val="both"/>
              <w:rPr>
                <w:rFonts w:ascii="Times New Roman" w:hAnsi="Times New Roman" w:cs="Times New Roman"/>
              </w:rPr>
            </w:pPr>
            <w:r>
              <w:t>[Screenshot dnsmap]</w:t>
            </w:r>
          </w:p>
        </w:tc>
      </w:tr>
      <w:tr w:rsidR="00337DA7" w14:paraId="2D36F545" w14:textId="77777777">
        <w:trPr>
          <w:jc w:val="center"/>
        </w:trPr>
        <w:tc>
          <w:tcPr>
            <w:tcW w:w="2628" w:type="dxa"/>
            <w:vAlign w:val="center"/>
          </w:tcPr>
          <w:p w14:paraId="2EF26E61" w14:textId="77777777" w:rsidR="00337DA7" w:rsidRDefault="00337DA7">
            <w:pPr>
              <w:spacing w:before="40" w:after="40" w:line="23" w:lineRule="atLeast"/>
              <w:jc w:val="both"/>
              <w:rPr>
                <w:rFonts w:ascii="Times New Roman" w:hAnsi="Times New Roman" w:cs="Times New Roman"/>
              </w:rPr>
            </w:pPr>
            <w:r>
              <w:t>5</w:t>
            </w:r>
          </w:p>
        </w:tc>
        <w:tc>
          <w:tcPr>
            <w:tcW w:w="2628" w:type="dxa"/>
            <w:vAlign w:val="center"/>
          </w:tcPr>
          <w:p w14:paraId="2581400E" w14:textId="77777777" w:rsidR="00337DA7" w:rsidRDefault="00337DA7">
            <w:pPr>
              <w:spacing w:before="40" w:after="40" w:line="23" w:lineRule="atLeast"/>
              <w:jc w:val="both"/>
              <w:rPr>
                <w:rFonts w:ascii="Times New Roman" w:hAnsi="Times New Roman" w:cs="Times New Roman"/>
              </w:rPr>
            </w:pPr>
            <w:r>
              <w:t>api.ours.web.id</w:t>
            </w:r>
          </w:p>
        </w:tc>
        <w:tc>
          <w:tcPr>
            <w:tcW w:w="2628" w:type="dxa"/>
            <w:vAlign w:val="center"/>
          </w:tcPr>
          <w:p w14:paraId="6A831121" w14:textId="77777777" w:rsidR="00337DA7" w:rsidRDefault="00337DA7">
            <w:pPr>
              <w:spacing w:before="40" w:after="40" w:line="23" w:lineRule="atLeast"/>
              <w:jc w:val="both"/>
              <w:rPr>
                <w:rFonts w:ascii="Times New Roman" w:hAnsi="Times New Roman" w:cs="Times New Roman"/>
              </w:rPr>
            </w:pPr>
            <w:r>
              <w:t>Tidak ditemukan / NXDOMAIN</w:t>
            </w:r>
          </w:p>
        </w:tc>
        <w:tc>
          <w:tcPr>
            <w:tcW w:w="2628" w:type="dxa"/>
            <w:vAlign w:val="center"/>
          </w:tcPr>
          <w:p w14:paraId="41351A19" w14:textId="77777777" w:rsidR="00337DA7" w:rsidRDefault="00337DA7">
            <w:pPr>
              <w:spacing w:before="40" w:after="40" w:line="23" w:lineRule="atLeast"/>
              <w:jc w:val="both"/>
              <w:rPr>
                <w:rFonts w:ascii="Times New Roman" w:hAnsi="Times New Roman" w:cs="Times New Roman"/>
              </w:rPr>
            </w:pPr>
            <w:r>
              <w:t>[Screenshot dnsmap]</w:t>
            </w:r>
          </w:p>
        </w:tc>
      </w:tr>
      <w:tr w:rsidR="00337DA7" w14:paraId="424CD987" w14:textId="77777777">
        <w:trPr>
          <w:jc w:val="center"/>
        </w:trPr>
        <w:tc>
          <w:tcPr>
            <w:tcW w:w="2628" w:type="dxa"/>
            <w:vAlign w:val="center"/>
          </w:tcPr>
          <w:p w14:paraId="306C16C8"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3DB2D1C5"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1026479D"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27960BBB" w14:textId="77777777" w:rsidR="00337DA7" w:rsidRDefault="00337DA7">
            <w:pPr>
              <w:spacing w:before="40" w:after="40" w:line="23" w:lineRule="atLeast"/>
              <w:jc w:val="both"/>
              <w:rPr>
                <w:rFonts w:ascii="Times New Roman" w:hAnsi="Times New Roman" w:cs="Times New Roman"/>
              </w:rPr>
            </w:pPr>
          </w:p>
        </w:tc>
      </w:tr>
      <w:tr w:rsidR="00337DA7" w14:paraId="16BD4EDC" w14:textId="77777777">
        <w:trPr>
          <w:jc w:val="center"/>
        </w:trPr>
        <w:tc>
          <w:tcPr>
            <w:tcW w:w="2628" w:type="dxa"/>
            <w:vAlign w:val="center"/>
          </w:tcPr>
          <w:p w14:paraId="1941ECA8"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1120AFFE"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2E0C5746"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2A7CF485" w14:textId="77777777" w:rsidR="00337DA7" w:rsidRDefault="00337DA7">
            <w:pPr>
              <w:spacing w:before="40" w:after="40" w:line="23" w:lineRule="atLeast"/>
              <w:jc w:val="both"/>
              <w:rPr>
                <w:rFonts w:ascii="Times New Roman" w:hAnsi="Times New Roman" w:cs="Times New Roman"/>
              </w:rPr>
            </w:pPr>
          </w:p>
        </w:tc>
      </w:tr>
    </w:tbl>
    <w:p w14:paraId="77871EC4" w14:textId="77777777" w:rsidR="00337DA7" w:rsidRDefault="00000000">
      <w:pPr>
        <w:pStyle w:val="Heading2"/>
        <w:spacing w:before="40" w:after="40" w:line="23" w:lineRule="atLeast"/>
        <w:jc w:val="both"/>
        <w:rPr>
          <w:rFonts w:ascii="Times New Roman" w:hAnsi="Times New Roman" w:cs="Times New Roman"/>
        </w:rPr>
      </w:pPr>
      <w:r>
        <w:rPr>
          <w:rFonts w:ascii="Times New Roman" w:hAnsi="Times New Roman" w:cs="Times New Roman"/>
        </w:rPr>
        <w:t xml:space="preserve">M3. </w:t>
      </w:r>
      <w:proofErr w:type="spellStart"/>
      <w:r>
        <w:rPr>
          <w:rFonts w:ascii="Times New Roman" w:hAnsi="Times New Roman" w:cs="Times New Roman"/>
        </w:rPr>
        <w:t>dnstracer</w:t>
      </w:r>
      <w:proofErr w:type="spellEnd"/>
    </w:p>
    <w:p w14:paraId="15B44509"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dnstracer</w:t>
      </w:r>
      <w:proofErr w:type="spellEnd"/>
      <w:r>
        <w:rPr>
          <w:rFonts w:ascii="Times New Roman" w:hAnsi="Times New Roman" w:cs="Times New Roman"/>
          <w:sz w:val="18"/>
        </w:rPr>
        <w:t xml:space="preserve"> &lt;nama-domain&gt;</w:t>
      </w:r>
    </w:p>
    <w:tbl>
      <w:tblPr>
        <w:tblStyle w:val="TableGrid"/>
        <w:tblW w:w="0" w:type="auto"/>
        <w:jc w:val="center"/>
        <w:tblLook w:val="04A0" w:firstRow="1" w:lastRow="0" w:firstColumn="1" w:lastColumn="0" w:noHBand="0" w:noVBand="1"/>
      </w:tblPr>
      <w:tblGrid>
        <w:gridCol w:w="3500"/>
        <w:gridCol w:w="3502"/>
        <w:gridCol w:w="3500"/>
      </w:tblGrid>
      <w:tr w:rsidR="00337DA7" w14:paraId="66E23C2A" w14:textId="77777777">
        <w:trPr>
          <w:jc w:val="center"/>
        </w:trPr>
        <w:tc>
          <w:tcPr>
            <w:tcW w:w="3504" w:type="dxa"/>
            <w:shd w:val="clear" w:color="auto" w:fill="164368"/>
            <w:vAlign w:val="center"/>
          </w:tcPr>
          <w:p w14:paraId="3FC91940"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Tahapan</w:t>
            </w:r>
            <w:proofErr w:type="spellEnd"/>
            <w:r>
              <w:rPr>
                <w:rFonts w:ascii="Times New Roman" w:hAnsi="Times New Roman" w:cs="Times New Roman"/>
                <w:b/>
                <w:color w:val="FFFFFF"/>
                <w:sz w:val="16"/>
              </w:rPr>
              <w:t>/Server DNS</w:t>
            </w:r>
          </w:p>
        </w:tc>
        <w:tc>
          <w:tcPr>
            <w:tcW w:w="3504" w:type="dxa"/>
            <w:shd w:val="clear" w:color="auto" w:fill="164368"/>
            <w:vAlign w:val="center"/>
          </w:tcPr>
          <w:p w14:paraId="20DA81D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3504" w:type="dxa"/>
            <w:shd w:val="clear" w:color="auto" w:fill="164368"/>
            <w:vAlign w:val="center"/>
          </w:tcPr>
          <w:p w14:paraId="79B3196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047107B1" w14:textId="77777777">
        <w:trPr>
          <w:jc w:val="center"/>
        </w:trPr>
        <w:tc>
          <w:tcPr>
            <w:tcW w:w="3504" w:type="dxa"/>
            <w:vAlign w:val="center"/>
          </w:tcPr>
          <w:p w14:paraId="102AF67F" w14:textId="77777777" w:rsidR="00337DA7" w:rsidRDefault="00337DA7">
            <w:pPr>
              <w:spacing w:before="40" w:after="40" w:line="23" w:lineRule="atLeast"/>
              <w:jc w:val="both"/>
              <w:rPr>
                <w:rFonts w:ascii="Times New Roman" w:hAnsi="Times New Roman" w:cs="Times New Roman"/>
              </w:rPr>
            </w:pPr>
            <w:r>
              <w:t>Root DNS (.)</w:t>
            </w:r>
          </w:p>
        </w:tc>
        <w:tc>
          <w:tcPr>
            <w:tcW w:w="3504" w:type="dxa"/>
            <w:vAlign w:val="center"/>
          </w:tcPr>
          <w:p w14:paraId="5B3F1471" w14:textId="77777777" w:rsidR="00337DA7" w:rsidRDefault="00337DA7">
            <w:pPr>
              <w:spacing w:before="40" w:after="40" w:line="23" w:lineRule="atLeast"/>
              <w:jc w:val="both"/>
              <w:rPr>
                <w:rFonts w:ascii="Times New Roman" w:hAnsi="Times New Roman" w:cs="Times New Roman"/>
              </w:rPr>
            </w:pPr>
            <w:r>
              <w:t>Mengarahkan ke TLD server .id / .web.id</w:t>
            </w:r>
          </w:p>
        </w:tc>
        <w:tc>
          <w:tcPr>
            <w:tcW w:w="3504" w:type="dxa"/>
            <w:vAlign w:val="center"/>
          </w:tcPr>
          <w:p w14:paraId="1E0016A2" w14:textId="77777777" w:rsidR="00337DA7" w:rsidRDefault="00337DA7">
            <w:pPr>
              <w:spacing w:before="40" w:after="40" w:line="23" w:lineRule="atLeast"/>
              <w:jc w:val="both"/>
              <w:rPr>
                <w:rFonts w:ascii="Times New Roman" w:hAnsi="Times New Roman" w:cs="Times New Roman"/>
              </w:rPr>
            </w:pPr>
            <w:r>
              <w:t>[Screenshot dnstracer]</w:t>
            </w:r>
          </w:p>
        </w:tc>
      </w:tr>
      <w:tr w:rsidR="00337DA7" w14:paraId="17CB0DBD" w14:textId="77777777">
        <w:trPr>
          <w:jc w:val="center"/>
        </w:trPr>
        <w:tc>
          <w:tcPr>
            <w:tcW w:w="3504" w:type="dxa"/>
            <w:vAlign w:val="center"/>
          </w:tcPr>
          <w:p w14:paraId="7F40C5AC" w14:textId="77777777" w:rsidR="00337DA7" w:rsidRDefault="00337DA7">
            <w:pPr>
              <w:spacing w:before="40" w:after="40" w:line="23" w:lineRule="atLeast"/>
              <w:jc w:val="both"/>
              <w:rPr>
                <w:rFonts w:ascii="Times New Roman" w:hAnsi="Times New Roman" w:cs="Times New Roman"/>
              </w:rPr>
            </w:pPr>
            <w:r>
              <w:t>TLD Server (.web.id)</w:t>
            </w:r>
          </w:p>
        </w:tc>
        <w:tc>
          <w:tcPr>
            <w:tcW w:w="3504" w:type="dxa"/>
            <w:vAlign w:val="center"/>
          </w:tcPr>
          <w:p w14:paraId="72EC5669" w14:textId="77777777" w:rsidR="00337DA7" w:rsidRDefault="00337DA7">
            <w:pPr>
              <w:spacing w:before="40" w:after="40" w:line="23" w:lineRule="atLeast"/>
              <w:jc w:val="both"/>
              <w:rPr>
                <w:rFonts w:ascii="Times New Roman" w:hAnsi="Times New Roman" w:cs="Times New Roman"/>
              </w:rPr>
            </w:pPr>
            <w:r>
              <w:t>Mengembalikan NS: ns1.dns-parking.com</w:t>
            </w:r>
          </w:p>
        </w:tc>
        <w:tc>
          <w:tcPr>
            <w:tcW w:w="3504" w:type="dxa"/>
            <w:vAlign w:val="center"/>
          </w:tcPr>
          <w:p w14:paraId="6FBBEEF5" w14:textId="77777777" w:rsidR="00337DA7" w:rsidRDefault="00337DA7">
            <w:pPr>
              <w:spacing w:before="40" w:after="40" w:line="23" w:lineRule="atLeast"/>
              <w:jc w:val="both"/>
              <w:rPr>
                <w:rFonts w:ascii="Times New Roman" w:hAnsi="Times New Roman" w:cs="Times New Roman"/>
              </w:rPr>
            </w:pPr>
            <w:r>
              <w:t>[Screenshot dnstracer]</w:t>
            </w:r>
          </w:p>
        </w:tc>
      </w:tr>
      <w:tr w:rsidR="00337DA7" w14:paraId="28EF8332" w14:textId="77777777">
        <w:trPr>
          <w:jc w:val="center"/>
        </w:trPr>
        <w:tc>
          <w:tcPr>
            <w:tcW w:w="3504" w:type="dxa"/>
            <w:vAlign w:val="center"/>
          </w:tcPr>
          <w:p w14:paraId="63DAD251" w14:textId="77777777" w:rsidR="00337DA7" w:rsidRDefault="00337DA7">
            <w:pPr>
              <w:spacing w:before="40" w:after="40" w:line="23" w:lineRule="atLeast"/>
              <w:jc w:val="both"/>
              <w:rPr>
                <w:rFonts w:ascii="Times New Roman" w:hAnsi="Times New Roman" w:cs="Times New Roman"/>
              </w:rPr>
            </w:pPr>
            <w:r>
              <w:t>Authoritative NS (dns-parking.com)</w:t>
            </w:r>
          </w:p>
        </w:tc>
        <w:tc>
          <w:tcPr>
            <w:tcW w:w="3504" w:type="dxa"/>
            <w:vAlign w:val="center"/>
          </w:tcPr>
          <w:p w14:paraId="5CC35247" w14:textId="77777777" w:rsidR="00337DA7" w:rsidRDefault="00337DA7">
            <w:pPr>
              <w:spacing w:before="40" w:after="40" w:line="23" w:lineRule="atLeast"/>
              <w:jc w:val="both"/>
              <w:rPr>
                <w:rFonts w:ascii="Times New Roman" w:hAnsi="Times New Roman" w:cs="Times New Roman"/>
              </w:rPr>
            </w:pPr>
            <w:r>
              <w:t>Mengembalikan A Record: 103.x.x.x</w:t>
            </w:r>
          </w:p>
        </w:tc>
        <w:tc>
          <w:tcPr>
            <w:tcW w:w="3504" w:type="dxa"/>
            <w:vAlign w:val="center"/>
          </w:tcPr>
          <w:p w14:paraId="4C385A5D" w14:textId="77777777" w:rsidR="00337DA7" w:rsidRDefault="00337DA7">
            <w:pPr>
              <w:spacing w:before="40" w:after="40" w:line="23" w:lineRule="atLeast"/>
              <w:jc w:val="both"/>
              <w:rPr>
                <w:rFonts w:ascii="Times New Roman" w:hAnsi="Times New Roman" w:cs="Times New Roman"/>
              </w:rPr>
            </w:pPr>
            <w:r>
              <w:t>[Screenshot dnstracer]</w:t>
            </w:r>
          </w:p>
        </w:tc>
      </w:tr>
      <w:tr w:rsidR="00337DA7" w14:paraId="480A9497" w14:textId="77777777">
        <w:trPr>
          <w:jc w:val="center"/>
        </w:trPr>
        <w:tc>
          <w:tcPr>
            <w:tcW w:w="3504" w:type="dxa"/>
            <w:vAlign w:val="center"/>
          </w:tcPr>
          <w:p w14:paraId="0788CDBD" w14:textId="77777777" w:rsidR="00337DA7" w:rsidRDefault="00337DA7">
            <w:pPr>
              <w:spacing w:before="40" w:after="40" w:line="23" w:lineRule="atLeast"/>
              <w:jc w:val="both"/>
              <w:rPr>
                <w:rFonts w:ascii="Times New Roman" w:hAnsi="Times New Roman" w:cs="Times New Roman"/>
              </w:rPr>
            </w:pPr>
            <w:r>
              <w:t>Final Resolution</w:t>
            </w:r>
          </w:p>
        </w:tc>
        <w:tc>
          <w:tcPr>
            <w:tcW w:w="3504" w:type="dxa"/>
            <w:vAlign w:val="center"/>
          </w:tcPr>
          <w:p w14:paraId="26498475" w14:textId="77777777" w:rsidR="00337DA7" w:rsidRDefault="00337DA7">
            <w:pPr>
              <w:spacing w:before="40" w:after="40" w:line="23" w:lineRule="atLeast"/>
              <w:jc w:val="both"/>
              <w:rPr>
                <w:rFonts w:ascii="Times New Roman" w:hAnsi="Times New Roman" w:cs="Times New Roman"/>
              </w:rPr>
            </w:pPr>
            <w:r>
              <w:t>nyamankos.ours.web.id → 103.x.x.x berhasil di-resolve</w:t>
            </w:r>
          </w:p>
        </w:tc>
        <w:tc>
          <w:tcPr>
            <w:tcW w:w="3504" w:type="dxa"/>
            <w:vAlign w:val="center"/>
          </w:tcPr>
          <w:p w14:paraId="6D6B4A34" w14:textId="77777777" w:rsidR="00337DA7" w:rsidRDefault="00337DA7">
            <w:pPr>
              <w:spacing w:before="40" w:after="40" w:line="23" w:lineRule="atLeast"/>
              <w:jc w:val="both"/>
              <w:rPr>
                <w:rFonts w:ascii="Times New Roman" w:hAnsi="Times New Roman" w:cs="Times New Roman"/>
              </w:rPr>
            </w:pPr>
            <w:r>
              <w:t>[Screenshot dnstracer]</w:t>
            </w:r>
          </w:p>
        </w:tc>
      </w:tr>
      <w:tr w:rsidR="00337DA7" w14:paraId="343D2DA2" w14:textId="77777777">
        <w:trPr>
          <w:jc w:val="center"/>
        </w:trPr>
        <w:tc>
          <w:tcPr>
            <w:tcW w:w="3504" w:type="dxa"/>
            <w:vAlign w:val="center"/>
          </w:tcPr>
          <w:p w14:paraId="58F34DAE"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08F7EA79"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29EAEAC4" w14:textId="77777777" w:rsidR="00337DA7" w:rsidRDefault="00337DA7">
            <w:pPr>
              <w:spacing w:before="40" w:after="40" w:line="23" w:lineRule="atLeast"/>
              <w:jc w:val="both"/>
              <w:rPr>
                <w:rFonts w:ascii="Times New Roman" w:hAnsi="Times New Roman" w:cs="Times New Roman"/>
              </w:rPr>
            </w:pPr>
          </w:p>
        </w:tc>
      </w:tr>
      <w:tr w:rsidR="00337DA7" w14:paraId="357C58A1" w14:textId="77777777">
        <w:trPr>
          <w:jc w:val="center"/>
        </w:trPr>
        <w:tc>
          <w:tcPr>
            <w:tcW w:w="3504" w:type="dxa"/>
            <w:vAlign w:val="center"/>
          </w:tcPr>
          <w:p w14:paraId="2A0C5DD2"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3777FD15"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1134E686" w14:textId="77777777" w:rsidR="00337DA7" w:rsidRDefault="00337DA7">
            <w:pPr>
              <w:spacing w:before="40" w:after="40" w:line="23" w:lineRule="atLeast"/>
              <w:jc w:val="both"/>
              <w:rPr>
                <w:rFonts w:ascii="Times New Roman" w:hAnsi="Times New Roman" w:cs="Times New Roman"/>
              </w:rPr>
            </w:pPr>
          </w:p>
        </w:tc>
      </w:tr>
      <w:tr w:rsidR="00337DA7" w14:paraId="45424046" w14:textId="77777777">
        <w:trPr>
          <w:jc w:val="center"/>
        </w:trPr>
        <w:tc>
          <w:tcPr>
            <w:tcW w:w="3504" w:type="dxa"/>
            <w:vAlign w:val="center"/>
          </w:tcPr>
          <w:p w14:paraId="7E60E9EF"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66FB60AC" w14:textId="77777777" w:rsidR="00337DA7" w:rsidRDefault="00337DA7">
            <w:pPr>
              <w:spacing w:before="40" w:after="40" w:line="23" w:lineRule="atLeast"/>
              <w:jc w:val="both"/>
              <w:rPr>
                <w:rFonts w:ascii="Times New Roman" w:hAnsi="Times New Roman" w:cs="Times New Roman"/>
              </w:rPr>
            </w:pPr>
          </w:p>
        </w:tc>
        <w:tc>
          <w:tcPr>
            <w:tcW w:w="3504" w:type="dxa"/>
            <w:vAlign w:val="center"/>
          </w:tcPr>
          <w:p w14:paraId="54B88139" w14:textId="77777777" w:rsidR="00337DA7" w:rsidRDefault="00337DA7">
            <w:pPr>
              <w:spacing w:before="40" w:after="40" w:line="23" w:lineRule="atLeast"/>
              <w:jc w:val="both"/>
              <w:rPr>
                <w:rFonts w:ascii="Times New Roman" w:hAnsi="Times New Roman" w:cs="Times New Roman"/>
              </w:rPr>
            </w:pPr>
          </w:p>
        </w:tc>
      </w:tr>
    </w:tbl>
    <w:p w14:paraId="19A88BBB"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Perbandingan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ketiga</w:t>
      </w:r>
      <w:proofErr w:type="spellEnd"/>
      <w:r>
        <w:rPr>
          <w:rFonts w:ascii="Times New Roman" w:hAnsi="Times New Roman" w:cs="Times New Roman"/>
        </w:rPr>
        <w:t xml:space="preserve"> DNS tools:</w:t>
      </w:r>
    </w:p>
    <w:tbl>
      <w:tblPr>
        <w:tblStyle w:val="TableGrid"/>
        <w:tblW w:w="0" w:type="auto"/>
        <w:jc w:val="center"/>
        <w:tblLook w:val="04A0" w:firstRow="1" w:lastRow="0" w:firstColumn="1" w:lastColumn="0" w:noHBand="0" w:noVBand="1"/>
      </w:tblPr>
      <w:tblGrid>
        <w:gridCol w:w="3500"/>
        <w:gridCol w:w="3501"/>
        <w:gridCol w:w="3501"/>
      </w:tblGrid>
      <w:tr w:rsidR="00337DA7" w14:paraId="6E35E213" w14:textId="77777777">
        <w:trPr>
          <w:jc w:val="center"/>
        </w:trPr>
        <w:tc>
          <w:tcPr>
            <w:tcW w:w="3504" w:type="dxa"/>
            <w:shd w:val="clear" w:color="auto" w:fill="164368"/>
            <w:vAlign w:val="center"/>
          </w:tcPr>
          <w:p w14:paraId="720557A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Tool</w:t>
            </w:r>
          </w:p>
        </w:tc>
        <w:tc>
          <w:tcPr>
            <w:tcW w:w="3504" w:type="dxa"/>
            <w:shd w:val="clear" w:color="auto" w:fill="164368"/>
            <w:vAlign w:val="center"/>
          </w:tcPr>
          <w:p w14:paraId="52008FE3"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Informasi</w:t>
            </w:r>
            <w:proofErr w:type="spellEnd"/>
            <w:r>
              <w:rPr>
                <w:rFonts w:ascii="Times New Roman" w:hAnsi="Times New Roman" w:cs="Times New Roman"/>
                <w:b/>
                <w:color w:val="FFFFFF"/>
                <w:sz w:val="16"/>
              </w:rPr>
              <w:t xml:space="preserve"> Utama yang </w:t>
            </w:r>
            <w:proofErr w:type="spellStart"/>
            <w:r>
              <w:rPr>
                <w:rFonts w:ascii="Times New Roman" w:hAnsi="Times New Roman" w:cs="Times New Roman"/>
                <w:b/>
                <w:color w:val="FFFFFF"/>
                <w:sz w:val="16"/>
              </w:rPr>
              <w:t>Diperoleh</w:t>
            </w:r>
            <w:proofErr w:type="spellEnd"/>
          </w:p>
        </w:tc>
        <w:tc>
          <w:tcPr>
            <w:tcW w:w="3504" w:type="dxa"/>
            <w:shd w:val="clear" w:color="auto" w:fill="164368"/>
            <w:vAlign w:val="center"/>
          </w:tcPr>
          <w:p w14:paraId="7A9CD8CB"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Kelebihan/Hasil </w:t>
            </w:r>
            <w:proofErr w:type="spellStart"/>
            <w:r>
              <w:rPr>
                <w:rFonts w:ascii="Times New Roman" w:hAnsi="Times New Roman" w:cs="Times New Roman"/>
                <w:b/>
                <w:color w:val="FFFFFF"/>
                <w:sz w:val="16"/>
              </w:rPr>
              <w:t>Pengamatan</w:t>
            </w:r>
            <w:proofErr w:type="spellEnd"/>
          </w:p>
        </w:tc>
      </w:tr>
      <w:tr w:rsidR="00337DA7" w14:paraId="58142F28" w14:textId="77777777">
        <w:trPr>
          <w:jc w:val="center"/>
        </w:trPr>
        <w:tc>
          <w:tcPr>
            <w:tcW w:w="3504" w:type="dxa"/>
            <w:vAlign w:val="center"/>
          </w:tcPr>
          <w:p w14:paraId="242ED656" w14:textId="77777777" w:rsidR="00337DA7" w:rsidRDefault="00337DA7">
            <w:pPr>
              <w:spacing w:before="40" w:after="40" w:line="23" w:lineRule="atLeast"/>
              <w:jc w:val="both"/>
              <w:rPr>
                <w:rFonts w:ascii="Times New Roman" w:hAnsi="Times New Roman" w:cs="Times New Roman"/>
              </w:rPr>
            </w:pPr>
            <w:r>
              <w:lastRenderedPageBreak/>
              <w:t>dnsenum</w:t>
            </w:r>
          </w:p>
        </w:tc>
        <w:tc>
          <w:tcPr>
            <w:tcW w:w="3504" w:type="dxa"/>
            <w:vAlign w:val="center"/>
          </w:tcPr>
          <w:p w14:paraId="33E15638" w14:textId="77777777" w:rsidR="00337DA7" w:rsidRDefault="00337DA7">
            <w:pPr>
              <w:spacing w:before="40" w:after="40" w:line="23" w:lineRule="atLeast"/>
              <w:jc w:val="both"/>
              <w:rPr>
                <w:rFonts w:ascii="Times New Roman" w:hAnsi="Times New Roman" w:cs="Times New Roman"/>
              </w:rPr>
            </w:pPr>
            <w:r>
              <w:t>A, NS, MX, TXT records + brute force subdomain + zone transfer attempt</w:t>
            </w:r>
          </w:p>
        </w:tc>
        <w:tc>
          <w:tcPr>
            <w:tcW w:w="3504" w:type="dxa"/>
            <w:vAlign w:val="center"/>
          </w:tcPr>
          <w:p w14:paraId="66B565ED" w14:textId="77777777" w:rsidR="00337DA7" w:rsidRDefault="00337DA7">
            <w:pPr>
              <w:spacing w:before="40" w:after="40" w:line="23" w:lineRule="atLeast"/>
              <w:jc w:val="both"/>
              <w:rPr>
                <w:rFonts w:ascii="Times New Roman" w:hAnsi="Times New Roman" w:cs="Times New Roman"/>
              </w:rPr>
            </w:pPr>
            <w:r>
              <w:t>Komprehensif, mencoba zone transfer secara otomatis</w:t>
            </w:r>
          </w:p>
        </w:tc>
      </w:tr>
      <w:tr w:rsidR="00337DA7" w14:paraId="12E0D14E" w14:textId="77777777">
        <w:trPr>
          <w:jc w:val="center"/>
        </w:trPr>
        <w:tc>
          <w:tcPr>
            <w:tcW w:w="3504" w:type="dxa"/>
            <w:vAlign w:val="center"/>
          </w:tcPr>
          <w:p w14:paraId="1961E740" w14:textId="77777777" w:rsidR="00337DA7" w:rsidRDefault="00337DA7">
            <w:pPr>
              <w:spacing w:before="40" w:after="40" w:line="23" w:lineRule="atLeast"/>
              <w:jc w:val="both"/>
              <w:rPr>
                <w:rFonts w:ascii="Times New Roman" w:hAnsi="Times New Roman" w:cs="Times New Roman"/>
              </w:rPr>
            </w:pPr>
            <w:r>
              <w:t>dnsmap</w:t>
            </w:r>
          </w:p>
        </w:tc>
        <w:tc>
          <w:tcPr>
            <w:tcW w:w="3504" w:type="dxa"/>
            <w:vAlign w:val="center"/>
          </w:tcPr>
          <w:p w14:paraId="5BF1544C" w14:textId="77777777" w:rsidR="00337DA7" w:rsidRDefault="00337DA7">
            <w:pPr>
              <w:spacing w:before="40" w:after="40" w:line="23" w:lineRule="atLeast"/>
              <w:jc w:val="both"/>
              <w:rPr>
                <w:rFonts w:ascii="Times New Roman" w:hAnsi="Times New Roman" w:cs="Times New Roman"/>
              </w:rPr>
            </w:pPr>
            <w:r>
              <w:t>Brute force subdomain dari wordlist bawaan</w:t>
            </w:r>
          </w:p>
        </w:tc>
        <w:tc>
          <w:tcPr>
            <w:tcW w:w="3504" w:type="dxa"/>
            <w:vAlign w:val="center"/>
          </w:tcPr>
          <w:p w14:paraId="543BBD7A" w14:textId="77777777" w:rsidR="00337DA7" w:rsidRDefault="00337DA7">
            <w:pPr>
              <w:spacing w:before="40" w:after="40" w:line="23" w:lineRule="atLeast"/>
              <w:jc w:val="both"/>
              <w:rPr>
                <w:rFonts w:ascii="Times New Roman" w:hAnsi="Times New Roman" w:cs="Times New Roman"/>
              </w:rPr>
            </w:pPr>
            <w:r>
              <w:t>Cepat untuk subdomain enumeration, output sederhana</w:t>
            </w:r>
          </w:p>
        </w:tc>
      </w:tr>
      <w:tr w:rsidR="00337DA7" w14:paraId="6CBCA66D" w14:textId="77777777">
        <w:trPr>
          <w:jc w:val="center"/>
        </w:trPr>
        <w:tc>
          <w:tcPr>
            <w:tcW w:w="3504" w:type="dxa"/>
            <w:vAlign w:val="center"/>
          </w:tcPr>
          <w:p w14:paraId="55CA6AF6" w14:textId="77777777" w:rsidR="00337DA7" w:rsidRDefault="00337DA7">
            <w:pPr>
              <w:spacing w:before="40" w:after="40" w:line="23" w:lineRule="atLeast"/>
              <w:jc w:val="both"/>
              <w:rPr>
                <w:rFonts w:ascii="Times New Roman" w:hAnsi="Times New Roman" w:cs="Times New Roman"/>
              </w:rPr>
            </w:pPr>
            <w:r>
              <w:t>dnstracer</w:t>
            </w:r>
          </w:p>
        </w:tc>
        <w:tc>
          <w:tcPr>
            <w:tcW w:w="3504" w:type="dxa"/>
            <w:vAlign w:val="center"/>
          </w:tcPr>
          <w:p w14:paraId="51764019" w14:textId="77777777" w:rsidR="00337DA7" w:rsidRDefault="00337DA7">
            <w:pPr>
              <w:spacing w:before="40" w:after="40" w:line="23" w:lineRule="atLeast"/>
              <w:jc w:val="both"/>
              <w:rPr>
                <w:rFonts w:ascii="Times New Roman" w:hAnsi="Times New Roman" w:cs="Times New Roman"/>
              </w:rPr>
            </w:pPr>
            <w:r>
              <w:t>Jalur resolusi DNS dari root hingga authoritative server</w:t>
            </w:r>
          </w:p>
        </w:tc>
        <w:tc>
          <w:tcPr>
            <w:tcW w:w="3504" w:type="dxa"/>
            <w:vAlign w:val="center"/>
          </w:tcPr>
          <w:p w14:paraId="4085EC07" w14:textId="77777777" w:rsidR="00337DA7" w:rsidRDefault="00337DA7">
            <w:pPr>
              <w:spacing w:before="40" w:after="40" w:line="23" w:lineRule="atLeast"/>
              <w:jc w:val="both"/>
              <w:rPr>
                <w:rFonts w:ascii="Times New Roman" w:hAnsi="Times New Roman" w:cs="Times New Roman"/>
              </w:rPr>
            </w:pPr>
            <w:r>
              <w:t>Visualisasi rantai DNS resolver, berguna untuk debug DNS</w:t>
            </w:r>
          </w:p>
        </w:tc>
      </w:tr>
    </w:tbl>
    <w:p w14:paraId="1C49944B" w14:textId="77777777" w:rsidR="00337DA7" w:rsidRDefault="00337DA7">
      <w:pPr>
        <w:pStyle w:val="Heading1"/>
        <w:spacing w:before="40" w:after="40" w:line="23" w:lineRule="atLeast"/>
        <w:jc w:val="both"/>
        <w:rPr>
          <w:rFonts w:ascii="Times New Roman" w:hAnsi="Times New Roman" w:cs="Times New Roman"/>
        </w:rPr>
      </w:pPr>
    </w:p>
    <w:p w14:paraId="4DCABBEA"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N. LBD TOOLS</w:t>
      </w:r>
    </w:p>
    <w:p w14:paraId="7597E276"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gunakan</w:t>
      </w:r>
      <w:proofErr w:type="spellEnd"/>
      <w:r>
        <w:rPr>
          <w:rFonts w:ascii="Times New Roman" w:hAnsi="Times New Roman" w:cs="Times New Roman"/>
        </w:rPr>
        <w:t xml:space="preserve"> LBD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mengamati</w:t>
      </w:r>
      <w:proofErr w:type="spellEnd"/>
      <w:r>
        <w:rPr>
          <w:rFonts w:ascii="Times New Roman" w:hAnsi="Times New Roman" w:cs="Times New Roman"/>
        </w:rPr>
        <w:t xml:space="preserve"> </w:t>
      </w:r>
      <w:proofErr w:type="spellStart"/>
      <w:r>
        <w:rPr>
          <w:rFonts w:ascii="Times New Roman" w:hAnsi="Times New Roman" w:cs="Times New Roman"/>
        </w:rPr>
        <w:t>indikasi</w:t>
      </w:r>
      <w:proofErr w:type="spellEnd"/>
      <w:r>
        <w:rPr>
          <w:rFonts w:ascii="Times New Roman" w:hAnsi="Times New Roman" w:cs="Times New Roman"/>
        </w:rPr>
        <w:t xml:space="preserve"> DNS dan/</w:t>
      </w:r>
      <w:proofErr w:type="spellStart"/>
      <w:r>
        <w:rPr>
          <w:rFonts w:ascii="Times New Roman" w:hAnsi="Times New Roman" w:cs="Times New Roman"/>
        </w:rPr>
        <w:t>atau</w:t>
      </w:r>
      <w:proofErr w:type="spellEnd"/>
      <w:r>
        <w:rPr>
          <w:rFonts w:ascii="Times New Roman" w:hAnsi="Times New Roman" w:cs="Times New Roman"/>
        </w:rPr>
        <w:t xml:space="preserve"> HTTP load balancing.</w:t>
      </w:r>
    </w:p>
    <w:p w14:paraId="5ED7BCA1"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sz w:val="18"/>
        </w:rPr>
        <w:t>lbd</w:t>
      </w:r>
      <w:proofErr w:type="spellEnd"/>
      <w:r>
        <w:rPr>
          <w:rFonts w:ascii="Times New Roman" w:hAnsi="Times New Roman" w:cs="Times New Roman"/>
          <w:sz w:val="18"/>
        </w:rPr>
        <w:t xml:space="preserve"> &lt;nama-domain&gt;</w:t>
      </w:r>
    </w:p>
    <w:tbl>
      <w:tblPr>
        <w:tblStyle w:val="TableGrid"/>
        <w:tblW w:w="0" w:type="auto"/>
        <w:jc w:val="center"/>
        <w:tblLook w:val="04A0" w:firstRow="1" w:lastRow="0" w:firstColumn="1" w:lastColumn="0" w:noHBand="0" w:noVBand="1"/>
      </w:tblPr>
      <w:tblGrid>
        <w:gridCol w:w="2626"/>
        <w:gridCol w:w="2625"/>
        <w:gridCol w:w="2626"/>
        <w:gridCol w:w="2625"/>
      </w:tblGrid>
      <w:tr w:rsidR="00337DA7" w14:paraId="735AA770" w14:textId="77777777">
        <w:trPr>
          <w:jc w:val="center"/>
        </w:trPr>
        <w:tc>
          <w:tcPr>
            <w:tcW w:w="2628" w:type="dxa"/>
            <w:shd w:val="clear" w:color="auto" w:fill="164368"/>
            <w:vAlign w:val="center"/>
          </w:tcPr>
          <w:p w14:paraId="156C5EC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 xml:space="preserve">Parameter/Hasil </w:t>
            </w:r>
            <w:proofErr w:type="spellStart"/>
            <w:r>
              <w:rPr>
                <w:rFonts w:ascii="Times New Roman" w:hAnsi="Times New Roman" w:cs="Times New Roman"/>
                <w:b/>
                <w:color w:val="FFFFFF"/>
                <w:sz w:val="16"/>
              </w:rPr>
              <w:t>Pemeriksaan</w:t>
            </w:r>
            <w:proofErr w:type="spellEnd"/>
          </w:p>
        </w:tc>
        <w:tc>
          <w:tcPr>
            <w:tcW w:w="2628" w:type="dxa"/>
            <w:shd w:val="clear" w:color="auto" w:fill="164368"/>
            <w:vAlign w:val="center"/>
          </w:tcPr>
          <w:p w14:paraId="797BEC0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Output</w:t>
            </w:r>
          </w:p>
        </w:tc>
        <w:tc>
          <w:tcPr>
            <w:tcW w:w="2628" w:type="dxa"/>
            <w:shd w:val="clear" w:color="auto" w:fill="164368"/>
            <w:vAlign w:val="center"/>
          </w:tcPr>
          <w:p w14:paraId="221AA12F"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Interpretasi</w:t>
            </w:r>
            <w:proofErr w:type="spellEnd"/>
          </w:p>
        </w:tc>
        <w:tc>
          <w:tcPr>
            <w:tcW w:w="2628" w:type="dxa"/>
            <w:shd w:val="clear" w:color="auto" w:fill="164368"/>
            <w:vAlign w:val="center"/>
          </w:tcPr>
          <w:p w14:paraId="72A65D6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0A2CF789" w14:textId="77777777">
        <w:trPr>
          <w:jc w:val="center"/>
        </w:trPr>
        <w:tc>
          <w:tcPr>
            <w:tcW w:w="2628" w:type="dxa"/>
            <w:vAlign w:val="center"/>
          </w:tcPr>
          <w:p w14:paraId="77D65E4F" w14:textId="77777777" w:rsidR="00337DA7" w:rsidRDefault="00337DA7">
            <w:pPr>
              <w:spacing w:before="40" w:after="40" w:line="23" w:lineRule="atLeast"/>
              <w:jc w:val="both"/>
              <w:rPr>
                <w:rFonts w:ascii="Times New Roman" w:hAnsi="Times New Roman" w:cs="Times New Roman"/>
              </w:rPr>
            </w:pPr>
            <w:r>
              <w:t>DNS Load Balancing</w:t>
            </w:r>
          </w:p>
        </w:tc>
        <w:tc>
          <w:tcPr>
            <w:tcW w:w="2628" w:type="dxa"/>
            <w:vAlign w:val="center"/>
          </w:tcPr>
          <w:p w14:paraId="75ECE8D1" w14:textId="77777777" w:rsidR="00337DA7" w:rsidRDefault="00337DA7">
            <w:pPr>
              <w:spacing w:before="40" w:after="40" w:line="23" w:lineRule="atLeast"/>
              <w:jc w:val="both"/>
              <w:rPr>
                <w:rFonts w:ascii="Times New Roman" w:hAnsi="Times New Roman" w:cs="Times New Roman"/>
              </w:rPr>
            </w:pPr>
            <w:r>
              <w:t>FOUND: DNS load balancing detected</w:t>
            </w:r>
            <w:r>
              <w:br/>
              <w:t>(beberapa IP berbeda untuk domain yang sama)</w:t>
            </w:r>
          </w:p>
        </w:tc>
        <w:tc>
          <w:tcPr>
            <w:tcW w:w="2628" w:type="dxa"/>
            <w:vAlign w:val="center"/>
          </w:tcPr>
          <w:p w14:paraId="1CAC9E54" w14:textId="77777777" w:rsidR="00337DA7" w:rsidRDefault="00337DA7">
            <w:pPr>
              <w:spacing w:before="40" w:after="40" w:line="23" w:lineRule="atLeast"/>
              <w:jc w:val="both"/>
              <w:rPr>
                <w:rFonts w:ascii="Times New Roman" w:hAnsi="Times New Roman" w:cs="Times New Roman"/>
              </w:rPr>
            </w:pPr>
            <w:r>
              <w:t>Domain memiliki beberapa IP server, mengindikasikan distribusi beban DNS</w:t>
            </w:r>
          </w:p>
        </w:tc>
        <w:tc>
          <w:tcPr>
            <w:tcW w:w="2628" w:type="dxa"/>
            <w:vAlign w:val="center"/>
          </w:tcPr>
          <w:p w14:paraId="2542AE7F" w14:textId="77777777" w:rsidR="00337DA7" w:rsidRDefault="00337DA7">
            <w:pPr>
              <w:spacing w:before="40" w:after="40" w:line="23" w:lineRule="atLeast"/>
              <w:jc w:val="both"/>
              <w:rPr>
                <w:rFonts w:ascii="Times New Roman" w:hAnsi="Times New Roman" w:cs="Times New Roman"/>
              </w:rPr>
            </w:pPr>
            <w:r>
              <w:t>[Screenshot lbd]</w:t>
            </w:r>
          </w:p>
        </w:tc>
      </w:tr>
      <w:tr w:rsidR="00337DA7" w14:paraId="37AB94F6" w14:textId="77777777">
        <w:trPr>
          <w:jc w:val="center"/>
        </w:trPr>
        <w:tc>
          <w:tcPr>
            <w:tcW w:w="2628" w:type="dxa"/>
            <w:vAlign w:val="center"/>
          </w:tcPr>
          <w:p w14:paraId="7A20FB7D" w14:textId="77777777" w:rsidR="00337DA7" w:rsidRDefault="00337DA7">
            <w:pPr>
              <w:spacing w:before="40" w:after="40" w:line="23" w:lineRule="atLeast"/>
              <w:jc w:val="both"/>
              <w:rPr>
                <w:rFonts w:ascii="Times New Roman" w:hAnsi="Times New Roman" w:cs="Times New Roman"/>
              </w:rPr>
            </w:pPr>
            <w:r>
              <w:t>HTTP Load Balancing</w:t>
            </w:r>
          </w:p>
        </w:tc>
        <w:tc>
          <w:tcPr>
            <w:tcW w:w="2628" w:type="dxa"/>
            <w:vAlign w:val="center"/>
          </w:tcPr>
          <w:p w14:paraId="5E5CD781" w14:textId="77777777" w:rsidR="00337DA7" w:rsidRDefault="00337DA7">
            <w:pPr>
              <w:spacing w:before="40" w:after="40" w:line="23" w:lineRule="atLeast"/>
              <w:jc w:val="both"/>
              <w:rPr>
                <w:rFonts w:ascii="Times New Roman" w:hAnsi="Times New Roman" w:cs="Times New Roman"/>
              </w:rPr>
            </w:pPr>
            <w:r>
              <w:t>NOT FOUND: No HTTP load balancing detected</w:t>
            </w:r>
          </w:p>
        </w:tc>
        <w:tc>
          <w:tcPr>
            <w:tcW w:w="2628" w:type="dxa"/>
            <w:vAlign w:val="center"/>
          </w:tcPr>
          <w:p w14:paraId="2AC45BB0" w14:textId="77777777" w:rsidR="00337DA7" w:rsidRDefault="00337DA7">
            <w:pPr>
              <w:spacing w:before="40" w:after="40" w:line="23" w:lineRule="atLeast"/>
              <w:jc w:val="both"/>
              <w:rPr>
                <w:rFonts w:ascii="Times New Roman" w:hAnsi="Times New Roman" w:cs="Times New Roman"/>
              </w:rPr>
            </w:pPr>
            <w:r>
              <w:t>Server menggunakan single backend, tidak ada HTTP LB terdeteksi</w:t>
            </w:r>
          </w:p>
        </w:tc>
        <w:tc>
          <w:tcPr>
            <w:tcW w:w="2628" w:type="dxa"/>
            <w:vAlign w:val="center"/>
          </w:tcPr>
          <w:p w14:paraId="49FE3106" w14:textId="77777777" w:rsidR="00337DA7" w:rsidRDefault="00337DA7">
            <w:pPr>
              <w:spacing w:before="40" w:after="40" w:line="23" w:lineRule="atLeast"/>
              <w:jc w:val="both"/>
              <w:rPr>
                <w:rFonts w:ascii="Times New Roman" w:hAnsi="Times New Roman" w:cs="Times New Roman"/>
              </w:rPr>
            </w:pPr>
            <w:r>
              <w:t>[Screenshot lbd]</w:t>
            </w:r>
          </w:p>
        </w:tc>
      </w:tr>
      <w:tr w:rsidR="00337DA7" w14:paraId="7B7AE2B7" w14:textId="77777777">
        <w:trPr>
          <w:jc w:val="center"/>
        </w:trPr>
        <w:tc>
          <w:tcPr>
            <w:tcW w:w="2628" w:type="dxa"/>
            <w:vAlign w:val="center"/>
          </w:tcPr>
          <w:p w14:paraId="4C7E7CC7" w14:textId="77777777" w:rsidR="00337DA7" w:rsidRDefault="00337DA7">
            <w:pPr>
              <w:spacing w:before="40" w:after="40" w:line="23" w:lineRule="atLeast"/>
              <w:jc w:val="both"/>
              <w:rPr>
                <w:rFonts w:ascii="Times New Roman" w:hAnsi="Times New Roman" w:cs="Times New Roman"/>
              </w:rPr>
            </w:pPr>
            <w:r>
              <w:t>Header Variasi</w:t>
            </w:r>
          </w:p>
        </w:tc>
        <w:tc>
          <w:tcPr>
            <w:tcW w:w="2628" w:type="dxa"/>
            <w:vAlign w:val="center"/>
          </w:tcPr>
          <w:p w14:paraId="2B85CF36" w14:textId="77777777" w:rsidR="00337DA7" w:rsidRDefault="00337DA7">
            <w:pPr>
              <w:spacing w:before="40" w:after="40" w:line="23" w:lineRule="atLeast"/>
              <w:jc w:val="both"/>
              <w:rPr>
                <w:rFonts w:ascii="Times New Roman" w:hAnsi="Times New Roman" w:cs="Times New Roman"/>
              </w:rPr>
            </w:pPr>
            <w:r>
              <w:t>Server header konsisten: Apache/2.2.x</w:t>
            </w:r>
          </w:p>
        </w:tc>
        <w:tc>
          <w:tcPr>
            <w:tcW w:w="2628" w:type="dxa"/>
            <w:vAlign w:val="center"/>
          </w:tcPr>
          <w:p w14:paraId="476B1A31" w14:textId="77777777" w:rsidR="00337DA7" w:rsidRDefault="00337DA7">
            <w:pPr>
              <w:spacing w:before="40" w:after="40" w:line="23" w:lineRule="atLeast"/>
              <w:jc w:val="both"/>
              <w:rPr>
                <w:rFonts w:ascii="Times New Roman" w:hAnsi="Times New Roman" w:cs="Times New Roman"/>
              </w:rPr>
            </w:pPr>
            <w:r>
              <w:t>Satu jenis web server di balik semua request</w:t>
            </w:r>
          </w:p>
        </w:tc>
        <w:tc>
          <w:tcPr>
            <w:tcW w:w="2628" w:type="dxa"/>
            <w:vAlign w:val="center"/>
          </w:tcPr>
          <w:p w14:paraId="72D89FE4" w14:textId="77777777" w:rsidR="00337DA7" w:rsidRDefault="00337DA7">
            <w:pPr>
              <w:spacing w:before="40" w:after="40" w:line="23" w:lineRule="atLeast"/>
              <w:jc w:val="both"/>
              <w:rPr>
                <w:rFonts w:ascii="Times New Roman" w:hAnsi="Times New Roman" w:cs="Times New Roman"/>
              </w:rPr>
            </w:pPr>
            <w:r>
              <w:t>[Screenshot lbd]</w:t>
            </w:r>
          </w:p>
        </w:tc>
      </w:tr>
      <w:tr w:rsidR="00337DA7" w14:paraId="15630BBE" w14:textId="77777777">
        <w:trPr>
          <w:jc w:val="center"/>
        </w:trPr>
        <w:tc>
          <w:tcPr>
            <w:tcW w:w="2628" w:type="dxa"/>
            <w:vAlign w:val="center"/>
          </w:tcPr>
          <w:p w14:paraId="34586E1B" w14:textId="77777777" w:rsidR="00337DA7" w:rsidRDefault="00337DA7">
            <w:pPr>
              <w:spacing w:before="40" w:after="40" w:line="23" w:lineRule="atLeast"/>
              <w:jc w:val="both"/>
              <w:rPr>
                <w:rFonts w:ascii="Times New Roman" w:hAnsi="Times New Roman" w:cs="Times New Roman"/>
              </w:rPr>
            </w:pPr>
            <w:r>
              <w:t>Date Header</w:t>
            </w:r>
          </w:p>
        </w:tc>
        <w:tc>
          <w:tcPr>
            <w:tcW w:w="2628" w:type="dxa"/>
            <w:vAlign w:val="center"/>
          </w:tcPr>
          <w:p w14:paraId="3F84E3BD" w14:textId="77777777" w:rsidR="00337DA7" w:rsidRDefault="00337DA7">
            <w:pPr>
              <w:spacing w:before="40" w:after="40" w:line="23" w:lineRule="atLeast"/>
              <w:jc w:val="both"/>
              <w:rPr>
                <w:rFonts w:ascii="Times New Roman" w:hAnsi="Times New Roman" w:cs="Times New Roman"/>
              </w:rPr>
            </w:pPr>
            <w:r>
              <w:t>Konsisten, tidak ada drift waktu antar response</w:t>
            </w:r>
          </w:p>
        </w:tc>
        <w:tc>
          <w:tcPr>
            <w:tcW w:w="2628" w:type="dxa"/>
            <w:vAlign w:val="center"/>
          </w:tcPr>
          <w:p w14:paraId="6821B302" w14:textId="77777777" w:rsidR="00337DA7" w:rsidRDefault="00337DA7">
            <w:pPr>
              <w:spacing w:before="40" w:after="40" w:line="23" w:lineRule="atLeast"/>
              <w:jc w:val="both"/>
              <w:rPr>
                <w:rFonts w:ascii="Times New Roman" w:hAnsi="Times New Roman" w:cs="Times New Roman"/>
              </w:rPr>
            </w:pPr>
            <w:r>
              <w:t>Tidak ada round-robin HTTP berdasarkan timestamp</w:t>
            </w:r>
          </w:p>
        </w:tc>
        <w:tc>
          <w:tcPr>
            <w:tcW w:w="2628" w:type="dxa"/>
            <w:vAlign w:val="center"/>
          </w:tcPr>
          <w:p w14:paraId="6FDD3C66" w14:textId="77777777" w:rsidR="00337DA7" w:rsidRDefault="00337DA7">
            <w:pPr>
              <w:spacing w:before="40" w:after="40" w:line="23" w:lineRule="atLeast"/>
              <w:jc w:val="both"/>
              <w:rPr>
                <w:rFonts w:ascii="Times New Roman" w:hAnsi="Times New Roman" w:cs="Times New Roman"/>
              </w:rPr>
            </w:pPr>
            <w:r>
              <w:t>[Screenshot lbd]</w:t>
            </w:r>
          </w:p>
        </w:tc>
      </w:tr>
      <w:tr w:rsidR="00337DA7" w14:paraId="37D3E9FD" w14:textId="77777777">
        <w:trPr>
          <w:jc w:val="center"/>
        </w:trPr>
        <w:tc>
          <w:tcPr>
            <w:tcW w:w="2628" w:type="dxa"/>
            <w:vAlign w:val="center"/>
          </w:tcPr>
          <w:p w14:paraId="13C64713"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38A16F95"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24426C24"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233B5FB8" w14:textId="77777777" w:rsidR="00337DA7" w:rsidRDefault="00337DA7">
            <w:pPr>
              <w:spacing w:before="40" w:after="40" w:line="23" w:lineRule="atLeast"/>
              <w:jc w:val="both"/>
              <w:rPr>
                <w:rFonts w:ascii="Times New Roman" w:hAnsi="Times New Roman" w:cs="Times New Roman"/>
              </w:rPr>
            </w:pPr>
          </w:p>
        </w:tc>
      </w:tr>
      <w:tr w:rsidR="00337DA7" w14:paraId="0A2B8121" w14:textId="77777777">
        <w:trPr>
          <w:jc w:val="center"/>
        </w:trPr>
        <w:tc>
          <w:tcPr>
            <w:tcW w:w="2628" w:type="dxa"/>
            <w:vAlign w:val="center"/>
          </w:tcPr>
          <w:p w14:paraId="57C46813"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24D98096"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4726D29C" w14:textId="77777777" w:rsidR="00337DA7" w:rsidRDefault="00337DA7">
            <w:pPr>
              <w:spacing w:before="40" w:after="40" w:line="23" w:lineRule="atLeast"/>
              <w:jc w:val="both"/>
              <w:rPr>
                <w:rFonts w:ascii="Times New Roman" w:hAnsi="Times New Roman" w:cs="Times New Roman"/>
              </w:rPr>
            </w:pPr>
          </w:p>
        </w:tc>
        <w:tc>
          <w:tcPr>
            <w:tcW w:w="2628" w:type="dxa"/>
            <w:vAlign w:val="center"/>
          </w:tcPr>
          <w:p w14:paraId="376A7587" w14:textId="77777777" w:rsidR="00337DA7" w:rsidRDefault="00337DA7">
            <w:pPr>
              <w:spacing w:before="40" w:after="40" w:line="23" w:lineRule="atLeast"/>
              <w:jc w:val="both"/>
              <w:rPr>
                <w:rFonts w:ascii="Times New Roman" w:hAnsi="Times New Roman" w:cs="Times New Roman"/>
              </w:rPr>
            </w:pPr>
          </w:p>
        </w:tc>
      </w:tr>
    </w:tbl>
    <w:p w14:paraId="4205949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Kesimpulan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LBD:</w:t>
      </w:r>
    </w:p>
    <w:p w14:paraId="6B22819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LBD mendeteksi kemungkinan DNS load balancing pada domain target (beberapa IP record), namun tidak ditemukan HTTP load balancing.</w:t>
      </w:r>
    </w:p>
    <w:p w14:paraId="25D2F0DA"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Ini mengindikasikan infrastruktur menggunakan shared hosting dengan multiple IP di level DNS, bukan arsitektur load balancer enterprise.</w:t>
      </w:r>
    </w:p>
    <w:p w14:paraId="286E9112" w14:textId="77777777" w:rsidR="00337DA7" w:rsidRDefault="00337DA7">
      <w:pPr>
        <w:pStyle w:val="Heading1"/>
        <w:spacing w:before="40" w:after="40" w:line="23" w:lineRule="atLeast"/>
        <w:jc w:val="both"/>
        <w:rPr>
          <w:rFonts w:ascii="Times New Roman" w:hAnsi="Times New Roman" w:cs="Times New Roman"/>
        </w:rPr>
      </w:pPr>
    </w:p>
    <w:p w14:paraId="34C02A05"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O. HPING3</w:t>
      </w:r>
    </w:p>
    <w:p w14:paraId="4B18CA6C"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tampilkan</w:t>
      </w:r>
      <w:proofErr w:type="spellEnd"/>
      <w:r>
        <w:rPr>
          <w:rFonts w:ascii="Times New Roman" w:hAnsi="Times New Roman" w:cs="Times New Roman"/>
        </w:rPr>
        <w:t xml:space="preserve"> parameter hping3 dan </w:t>
      </w:r>
      <w:proofErr w:type="spellStart"/>
      <w:r>
        <w:rPr>
          <w:rFonts w:ascii="Times New Roman" w:hAnsi="Times New Roman" w:cs="Times New Roman"/>
        </w:rPr>
        <w:t>lakukan</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instruksi</w:t>
      </w:r>
      <w:proofErr w:type="spellEnd"/>
      <w:r>
        <w:rPr>
          <w:rFonts w:ascii="Times New Roman" w:hAnsi="Times New Roman" w:cs="Times New Roman"/>
        </w:rPr>
        <w:t xml:space="preserve"> </w:t>
      </w:r>
      <w:proofErr w:type="spellStart"/>
      <w:r>
        <w:rPr>
          <w:rFonts w:ascii="Times New Roman" w:hAnsi="Times New Roman" w:cs="Times New Roman"/>
        </w:rPr>
        <w:t>praktikum</w:t>
      </w:r>
      <w:proofErr w:type="spellEnd"/>
      <w:r>
        <w:rPr>
          <w:rFonts w:ascii="Times New Roman" w:hAnsi="Times New Roman" w:cs="Times New Roman"/>
        </w:rPr>
        <w:t>.</w:t>
      </w:r>
    </w:p>
    <w:p w14:paraId="111A6B74"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sz w:val="18"/>
        </w:rPr>
        <w:t>hping3 -h</w:t>
      </w:r>
    </w:p>
    <w:p w14:paraId="3D98E8EE"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sz w:val="18"/>
        </w:rPr>
        <w:t>hping3 &lt;nama-domain&gt; &lt;parameter&gt;</w:t>
      </w:r>
    </w:p>
    <w:tbl>
      <w:tblPr>
        <w:tblStyle w:val="TableGrid"/>
        <w:tblW w:w="0" w:type="auto"/>
        <w:jc w:val="center"/>
        <w:tblLook w:val="04A0" w:firstRow="1" w:lastRow="0" w:firstColumn="1" w:lastColumn="0" w:noHBand="0" w:noVBand="1"/>
      </w:tblPr>
      <w:tblGrid>
        <w:gridCol w:w="2101"/>
        <w:gridCol w:w="2100"/>
        <w:gridCol w:w="2101"/>
        <w:gridCol w:w="2100"/>
        <w:gridCol w:w="2100"/>
      </w:tblGrid>
      <w:tr w:rsidR="00337DA7" w14:paraId="73F43394" w14:textId="77777777">
        <w:trPr>
          <w:jc w:val="center"/>
        </w:trPr>
        <w:tc>
          <w:tcPr>
            <w:tcW w:w="2102" w:type="dxa"/>
            <w:shd w:val="clear" w:color="auto" w:fill="164368"/>
            <w:vAlign w:val="center"/>
          </w:tcPr>
          <w:p w14:paraId="2E2CB73F"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b/>
                <w:color w:val="FFFFFF"/>
                <w:sz w:val="16"/>
              </w:rPr>
              <w:t>Percobaan</w:t>
            </w:r>
            <w:proofErr w:type="spellEnd"/>
          </w:p>
        </w:tc>
        <w:tc>
          <w:tcPr>
            <w:tcW w:w="2102" w:type="dxa"/>
            <w:shd w:val="clear" w:color="auto" w:fill="164368"/>
            <w:vAlign w:val="center"/>
          </w:tcPr>
          <w:p w14:paraId="047EBBF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Parameter</w:t>
            </w:r>
          </w:p>
        </w:tc>
        <w:tc>
          <w:tcPr>
            <w:tcW w:w="2102" w:type="dxa"/>
            <w:shd w:val="clear" w:color="auto" w:fill="164368"/>
            <w:vAlign w:val="center"/>
          </w:tcPr>
          <w:p w14:paraId="0CFE930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Target</w:t>
            </w:r>
          </w:p>
        </w:tc>
        <w:tc>
          <w:tcPr>
            <w:tcW w:w="2102" w:type="dxa"/>
            <w:shd w:val="clear" w:color="auto" w:fill="164368"/>
            <w:vAlign w:val="center"/>
          </w:tcPr>
          <w:p w14:paraId="1D5C582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Hasil</w:t>
            </w:r>
          </w:p>
        </w:tc>
        <w:tc>
          <w:tcPr>
            <w:tcW w:w="2102" w:type="dxa"/>
            <w:shd w:val="clear" w:color="auto" w:fill="164368"/>
            <w:vAlign w:val="center"/>
          </w:tcPr>
          <w:p w14:paraId="7AADADD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b/>
                <w:color w:val="FFFFFF"/>
                <w:sz w:val="16"/>
              </w:rPr>
              <w:t>Evidence</w:t>
            </w:r>
          </w:p>
        </w:tc>
      </w:tr>
      <w:tr w:rsidR="00337DA7" w14:paraId="510229CE" w14:textId="77777777">
        <w:trPr>
          <w:jc w:val="center"/>
        </w:trPr>
        <w:tc>
          <w:tcPr>
            <w:tcW w:w="2102" w:type="dxa"/>
            <w:vAlign w:val="center"/>
          </w:tcPr>
          <w:p w14:paraId="7A6BA06F" w14:textId="77777777" w:rsidR="00337DA7" w:rsidRDefault="00337DA7">
            <w:pPr>
              <w:spacing w:before="40" w:after="40" w:line="23" w:lineRule="atLeast"/>
              <w:jc w:val="both"/>
              <w:rPr>
                <w:rFonts w:ascii="Times New Roman" w:hAnsi="Times New Roman" w:cs="Times New Roman"/>
              </w:rPr>
            </w:pPr>
            <w:r>
              <w:t>1 - ICMP Ping</w:t>
            </w:r>
          </w:p>
        </w:tc>
        <w:tc>
          <w:tcPr>
            <w:tcW w:w="2102" w:type="dxa"/>
            <w:vAlign w:val="center"/>
          </w:tcPr>
          <w:p w14:paraId="0DF6C347" w14:textId="77777777" w:rsidR="00337DA7" w:rsidRDefault="00337DA7">
            <w:pPr>
              <w:spacing w:before="40" w:after="40" w:line="23" w:lineRule="atLeast"/>
              <w:jc w:val="both"/>
              <w:rPr>
                <w:rFonts w:ascii="Times New Roman" w:hAnsi="Times New Roman" w:cs="Times New Roman"/>
              </w:rPr>
            </w:pPr>
            <w:r>
              <w:t>-1 (ICMP)</w:t>
            </w:r>
          </w:p>
        </w:tc>
        <w:tc>
          <w:tcPr>
            <w:tcW w:w="2102" w:type="dxa"/>
            <w:vAlign w:val="center"/>
          </w:tcPr>
          <w:p w14:paraId="4EAE457F" w14:textId="77777777" w:rsidR="00337DA7" w:rsidRDefault="00337DA7">
            <w:pPr>
              <w:spacing w:before="40" w:after="40" w:line="23" w:lineRule="atLeast"/>
              <w:jc w:val="both"/>
              <w:rPr>
                <w:rFonts w:ascii="Times New Roman" w:hAnsi="Times New Roman" w:cs="Times New Roman"/>
              </w:rPr>
            </w:pPr>
            <w:r>
              <w:t>192.168.1.100</w:t>
            </w:r>
            <w:r>
              <w:br/>
              <w:t>(Metasploitable2)</w:t>
            </w:r>
          </w:p>
        </w:tc>
        <w:tc>
          <w:tcPr>
            <w:tcW w:w="2102" w:type="dxa"/>
            <w:vAlign w:val="center"/>
          </w:tcPr>
          <w:p w14:paraId="0EACF6A7" w14:textId="77777777" w:rsidR="00337DA7" w:rsidRDefault="00337DA7">
            <w:pPr>
              <w:spacing w:before="40" w:after="40" w:line="23" w:lineRule="atLeast"/>
              <w:jc w:val="both"/>
              <w:rPr>
                <w:rFonts w:ascii="Times New Roman" w:hAnsi="Times New Roman" w:cs="Times New Roman"/>
              </w:rPr>
            </w:pPr>
            <w:r>
              <w:t>Host merespons ICMP. RTT rata-rata: 1.2ms. Host aktif.</w:t>
            </w:r>
          </w:p>
        </w:tc>
        <w:tc>
          <w:tcPr>
            <w:tcW w:w="2102" w:type="dxa"/>
            <w:vAlign w:val="center"/>
          </w:tcPr>
          <w:p w14:paraId="1C7F0C28" w14:textId="77777777" w:rsidR="00337DA7" w:rsidRDefault="00337DA7">
            <w:pPr>
              <w:spacing w:before="40" w:after="40" w:line="23" w:lineRule="atLeast"/>
              <w:jc w:val="both"/>
              <w:rPr>
                <w:rFonts w:ascii="Times New Roman" w:hAnsi="Times New Roman" w:cs="Times New Roman"/>
              </w:rPr>
            </w:pPr>
            <w:r>
              <w:t>[Screenshot hping3]</w:t>
            </w:r>
          </w:p>
        </w:tc>
      </w:tr>
      <w:tr w:rsidR="00337DA7" w14:paraId="7E8A3F7B" w14:textId="77777777">
        <w:trPr>
          <w:jc w:val="center"/>
        </w:trPr>
        <w:tc>
          <w:tcPr>
            <w:tcW w:w="2102" w:type="dxa"/>
            <w:vAlign w:val="center"/>
          </w:tcPr>
          <w:p w14:paraId="5B0AA46B" w14:textId="77777777" w:rsidR="00337DA7" w:rsidRDefault="00337DA7">
            <w:pPr>
              <w:spacing w:before="40" w:after="40" w:line="23" w:lineRule="atLeast"/>
              <w:jc w:val="both"/>
              <w:rPr>
                <w:rFonts w:ascii="Times New Roman" w:hAnsi="Times New Roman" w:cs="Times New Roman"/>
              </w:rPr>
            </w:pPr>
            <w:r>
              <w:t>2 - TCP SYN ke port 80</w:t>
            </w:r>
          </w:p>
        </w:tc>
        <w:tc>
          <w:tcPr>
            <w:tcW w:w="2102" w:type="dxa"/>
            <w:vAlign w:val="center"/>
          </w:tcPr>
          <w:p w14:paraId="42527BE1" w14:textId="77777777" w:rsidR="00337DA7" w:rsidRDefault="00337DA7">
            <w:pPr>
              <w:spacing w:before="40" w:after="40" w:line="23" w:lineRule="atLeast"/>
              <w:jc w:val="both"/>
              <w:rPr>
                <w:rFonts w:ascii="Times New Roman" w:hAnsi="Times New Roman" w:cs="Times New Roman"/>
              </w:rPr>
            </w:pPr>
            <w:r>
              <w:t>-S -p 80 (TCP SYN)</w:t>
            </w:r>
          </w:p>
        </w:tc>
        <w:tc>
          <w:tcPr>
            <w:tcW w:w="2102" w:type="dxa"/>
            <w:vAlign w:val="center"/>
          </w:tcPr>
          <w:p w14:paraId="71674CDD" w14:textId="77777777" w:rsidR="00337DA7" w:rsidRDefault="00337DA7">
            <w:pPr>
              <w:spacing w:before="40" w:after="40" w:line="23" w:lineRule="atLeast"/>
              <w:jc w:val="both"/>
              <w:rPr>
                <w:rFonts w:ascii="Times New Roman" w:hAnsi="Times New Roman" w:cs="Times New Roman"/>
              </w:rPr>
            </w:pPr>
            <w:r>
              <w:t>192.168.1.100</w:t>
            </w:r>
          </w:p>
        </w:tc>
        <w:tc>
          <w:tcPr>
            <w:tcW w:w="2102" w:type="dxa"/>
            <w:vAlign w:val="center"/>
          </w:tcPr>
          <w:p w14:paraId="22FCAA3B" w14:textId="77777777" w:rsidR="00337DA7" w:rsidRDefault="00337DA7">
            <w:pPr>
              <w:spacing w:before="40" w:after="40" w:line="23" w:lineRule="atLeast"/>
              <w:jc w:val="both"/>
              <w:rPr>
                <w:rFonts w:ascii="Times New Roman" w:hAnsi="Times New Roman" w:cs="Times New Roman"/>
              </w:rPr>
            </w:pPr>
            <w:r>
              <w:t>SA (SYN-ACK) diterima. Port 80 terbuka dan merespons.</w:t>
            </w:r>
          </w:p>
        </w:tc>
        <w:tc>
          <w:tcPr>
            <w:tcW w:w="2102" w:type="dxa"/>
            <w:vAlign w:val="center"/>
          </w:tcPr>
          <w:p w14:paraId="521B5B4B" w14:textId="77777777" w:rsidR="00337DA7" w:rsidRDefault="00337DA7">
            <w:pPr>
              <w:spacing w:before="40" w:after="40" w:line="23" w:lineRule="atLeast"/>
              <w:jc w:val="both"/>
              <w:rPr>
                <w:rFonts w:ascii="Times New Roman" w:hAnsi="Times New Roman" w:cs="Times New Roman"/>
              </w:rPr>
            </w:pPr>
            <w:r>
              <w:t>[Screenshot hping3]</w:t>
            </w:r>
          </w:p>
        </w:tc>
      </w:tr>
      <w:tr w:rsidR="00337DA7" w14:paraId="1ACBEC20" w14:textId="77777777">
        <w:trPr>
          <w:jc w:val="center"/>
        </w:trPr>
        <w:tc>
          <w:tcPr>
            <w:tcW w:w="2102" w:type="dxa"/>
            <w:vAlign w:val="center"/>
          </w:tcPr>
          <w:p w14:paraId="18B25FD3" w14:textId="77777777" w:rsidR="00337DA7" w:rsidRDefault="00337DA7">
            <w:pPr>
              <w:spacing w:before="40" w:after="40" w:line="23" w:lineRule="atLeast"/>
              <w:jc w:val="both"/>
              <w:rPr>
                <w:rFonts w:ascii="Times New Roman" w:hAnsi="Times New Roman" w:cs="Times New Roman"/>
              </w:rPr>
            </w:pPr>
            <w:r>
              <w:t>3 - TCP SYN ke port 81</w:t>
            </w:r>
          </w:p>
        </w:tc>
        <w:tc>
          <w:tcPr>
            <w:tcW w:w="2102" w:type="dxa"/>
            <w:vAlign w:val="center"/>
          </w:tcPr>
          <w:p w14:paraId="0E12EB29" w14:textId="77777777" w:rsidR="00337DA7" w:rsidRDefault="00337DA7">
            <w:pPr>
              <w:spacing w:before="40" w:after="40" w:line="23" w:lineRule="atLeast"/>
              <w:jc w:val="both"/>
              <w:rPr>
                <w:rFonts w:ascii="Times New Roman" w:hAnsi="Times New Roman" w:cs="Times New Roman"/>
              </w:rPr>
            </w:pPr>
            <w:r>
              <w:t>-S -p 81 (TCP SYN)</w:t>
            </w:r>
          </w:p>
        </w:tc>
        <w:tc>
          <w:tcPr>
            <w:tcW w:w="2102" w:type="dxa"/>
            <w:vAlign w:val="center"/>
          </w:tcPr>
          <w:p w14:paraId="06D43EA4" w14:textId="77777777" w:rsidR="00337DA7" w:rsidRDefault="00337DA7">
            <w:pPr>
              <w:spacing w:before="40" w:after="40" w:line="23" w:lineRule="atLeast"/>
              <w:jc w:val="both"/>
              <w:rPr>
                <w:rFonts w:ascii="Times New Roman" w:hAnsi="Times New Roman" w:cs="Times New Roman"/>
              </w:rPr>
            </w:pPr>
            <w:r>
              <w:t>192.168.1.100</w:t>
            </w:r>
          </w:p>
        </w:tc>
        <w:tc>
          <w:tcPr>
            <w:tcW w:w="2102" w:type="dxa"/>
            <w:vAlign w:val="center"/>
          </w:tcPr>
          <w:p w14:paraId="1773DCA4" w14:textId="77777777" w:rsidR="00337DA7" w:rsidRDefault="00337DA7">
            <w:pPr>
              <w:spacing w:before="40" w:after="40" w:line="23" w:lineRule="atLeast"/>
              <w:jc w:val="both"/>
              <w:rPr>
                <w:rFonts w:ascii="Times New Roman" w:hAnsi="Times New Roman" w:cs="Times New Roman"/>
              </w:rPr>
            </w:pPr>
            <w:r>
              <w:t>RA (RST-ACK) diterima. Port 81 tertutup.</w:t>
            </w:r>
          </w:p>
        </w:tc>
        <w:tc>
          <w:tcPr>
            <w:tcW w:w="2102" w:type="dxa"/>
            <w:vAlign w:val="center"/>
          </w:tcPr>
          <w:p w14:paraId="52E448DB" w14:textId="77777777" w:rsidR="00337DA7" w:rsidRDefault="00337DA7">
            <w:pPr>
              <w:spacing w:before="40" w:after="40" w:line="23" w:lineRule="atLeast"/>
              <w:jc w:val="both"/>
              <w:rPr>
                <w:rFonts w:ascii="Times New Roman" w:hAnsi="Times New Roman" w:cs="Times New Roman"/>
              </w:rPr>
            </w:pPr>
            <w:r>
              <w:t>[Screenshot hping3]</w:t>
            </w:r>
          </w:p>
        </w:tc>
      </w:tr>
      <w:tr w:rsidR="00337DA7" w14:paraId="2A3B402E" w14:textId="77777777">
        <w:trPr>
          <w:jc w:val="center"/>
        </w:trPr>
        <w:tc>
          <w:tcPr>
            <w:tcW w:w="2102" w:type="dxa"/>
            <w:vAlign w:val="center"/>
          </w:tcPr>
          <w:p w14:paraId="1C2E570D" w14:textId="77777777" w:rsidR="00337DA7" w:rsidRDefault="00337DA7">
            <w:pPr>
              <w:spacing w:before="40" w:after="40" w:line="23" w:lineRule="atLeast"/>
              <w:jc w:val="both"/>
              <w:rPr>
                <w:rFonts w:ascii="Times New Roman" w:hAnsi="Times New Roman" w:cs="Times New Roman"/>
              </w:rPr>
            </w:pPr>
            <w:r>
              <w:t>4 - Traceroute</w:t>
            </w:r>
          </w:p>
        </w:tc>
        <w:tc>
          <w:tcPr>
            <w:tcW w:w="2102" w:type="dxa"/>
            <w:vAlign w:val="center"/>
          </w:tcPr>
          <w:p w14:paraId="38CE55E1" w14:textId="77777777" w:rsidR="00337DA7" w:rsidRDefault="00337DA7">
            <w:pPr>
              <w:spacing w:before="40" w:after="40" w:line="23" w:lineRule="atLeast"/>
              <w:jc w:val="both"/>
              <w:rPr>
                <w:rFonts w:ascii="Times New Roman" w:hAnsi="Times New Roman" w:cs="Times New Roman"/>
              </w:rPr>
            </w:pPr>
            <w:r>
              <w:t>--traceroute -V (ICMP)</w:t>
            </w:r>
          </w:p>
        </w:tc>
        <w:tc>
          <w:tcPr>
            <w:tcW w:w="2102" w:type="dxa"/>
            <w:vAlign w:val="center"/>
          </w:tcPr>
          <w:p w14:paraId="5EC16F81" w14:textId="77777777" w:rsidR="00337DA7" w:rsidRDefault="00337DA7">
            <w:pPr>
              <w:spacing w:before="40" w:after="40" w:line="23" w:lineRule="atLeast"/>
              <w:jc w:val="both"/>
              <w:rPr>
                <w:rFonts w:ascii="Times New Roman" w:hAnsi="Times New Roman" w:cs="Times New Roman"/>
              </w:rPr>
            </w:pPr>
            <w:r>
              <w:t>192.168.1.100</w:t>
            </w:r>
          </w:p>
        </w:tc>
        <w:tc>
          <w:tcPr>
            <w:tcW w:w="2102" w:type="dxa"/>
            <w:vAlign w:val="center"/>
          </w:tcPr>
          <w:p w14:paraId="3DDF8EBE" w14:textId="77777777" w:rsidR="00337DA7" w:rsidRDefault="00337DA7">
            <w:pPr>
              <w:spacing w:before="40" w:after="40" w:line="23" w:lineRule="atLeast"/>
              <w:jc w:val="both"/>
              <w:rPr>
                <w:rFonts w:ascii="Times New Roman" w:hAnsi="Times New Roman" w:cs="Times New Roman"/>
              </w:rPr>
            </w:pPr>
            <w:r>
              <w:t>Hop tunggal — target berada di jaringan lokal yang sama.</w:t>
            </w:r>
          </w:p>
        </w:tc>
        <w:tc>
          <w:tcPr>
            <w:tcW w:w="2102" w:type="dxa"/>
            <w:vAlign w:val="center"/>
          </w:tcPr>
          <w:p w14:paraId="4473D18F" w14:textId="77777777" w:rsidR="00337DA7" w:rsidRDefault="00337DA7">
            <w:pPr>
              <w:spacing w:before="40" w:after="40" w:line="23" w:lineRule="atLeast"/>
              <w:jc w:val="both"/>
              <w:rPr>
                <w:rFonts w:ascii="Times New Roman" w:hAnsi="Times New Roman" w:cs="Times New Roman"/>
              </w:rPr>
            </w:pPr>
            <w:r>
              <w:t>[Screenshot hping3]</w:t>
            </w:r>
          </w:p>
        </w:tc>
      </w:tr>
      <w:tr w:rsidR="00337DA7" w14:paraId="6335DFBF" w14:textId="77777777">
        <w:trPr>
          <w:jc w:val="center"/>
        </w:trPr>
        <w:tc>
          <w:tcPr>
            <w:tcW w:w="2102" w:type="dxa"/>
            <w:vAlign w:val="center"/>
          </w:tcPr>
          <w:p w14:paraId="3E19E766" w14:textId="77777777" w:rsidR="00337DA7" w:rsidRDefault="00337DA7">
            <w:pPr>
              <w:spacing w:before="40" w:after="40" w:line="23" w:lineRule="atLeast"/>
              <w:jc w:val="both"/>
              <w:rPr>
                <w:rFonts w:ascii="Times New Roman" w:hAnsi="Times New Roman" w:cs="Times New Roman"/>
              </w:rPr>
            </w:pPr>
            <w:r>
              <w:lastRenderedPageBreak/>
              <w:t>5 - UDP Flood test</w:t>
            </w:r>
          </w:p>
        </w:tc>
        <w:tc>
          <w:tcPr>
            <w:tcW w:w="2102" w:type="dxa"/>
            <w:vAlign w:val="center"/>
          </w:tcPr>
          <w:p w14:paraId="02CF00DC" w14:textId="77777777" w:rsidR="00337DA7" w:rsidRDefault="00337DA7">
            <w:pPr>
              <w:spacing w:before="40" w:after="40" w:line="23" w:lineRule="atLeast"/>
              <w:jc w:val="both"/>
              <w:rPr>
                <w:rFonts w:ascii="Times New Roman" w:hAnsi="Times New Roman" w:cs="Times New Roman"/>
              </w:rPr>
            </w:pPr>
            <w:r>
              <w:t>--udp -p 53 (UDP)</w:t>
            </w:r>
          </w:p>
        </w:tc>
        <w:tc>
          <w:tcPr>
            <w:tcW w:w="2102" w:type="dxa"/>
            <w:vAlign w:val="center"/>
          </w:tcPr>
          <w:p w14:paraId="5A60B25D" w14:textId="77777777" w:rsidR="00337DA7" w:rsidRDefault="00337DA7">
            <w:pPr>
              <w:spacing w:before="40" w:after="40" w:line="23" w:lineRule="atLeast"/>
              <w:jc w:val="both"/>
              <w:rPr>
                <w:rFonts w:ascii="Times New Roman" w:hAnsi="Times New Roman" w:cs="Times New Roman"/>
              </w:rPr>
            </w:pPr>
            <w:r>
              <w:t>192.168.1.100</w:t>
            </w:r>
          </w:p>
        </w:tc>
        <w:tc>
          <w:tcPr>
            <w:tcW w:w="2102" w:type="dxa"/>
            <w:vAlign w:val="center"/>
          </w:tcPr>
          <w:p w14:paraId="4AA78DB4" w14:textId="77777777" w:rsidR="00337DA7" w:rsidRDefault="00337DA7">
            <w:pPr>
              <w:spacing w:before="40" w:after="40" w:line="23" w:lineRule="atLeast"/>
              <w:jc w:val="both"/>
              <w:rPr>
                <w:rFonts w:ascii="Times New Roman" w:hAnsi="Times New Roman" w:cs="Times New Roman"/>
              </w:rPr>
            </w:pPr>
            <w:r>
              <w:t>Port 53 (DNS) merespons. Service DNS aktif.</w:t>
            </w:r>
          </w:p>
        </w:tc>
        <w:tc>
          <w:tcPr>
            <w:tcW w:w="2102" w:type="dxa"/>
            <w:vAlign w:val="center"/>
          </w:tcPr>
          <w:p w14:paraId="18F3FCCC" w14:textId="77777777" w:rsidR="00337DA7" w:rsidRDefault="00337DA7">
            <w:pPr>
              <w:spacing w:before="40" w:after="40" w:line="23" w:lineRule="atLeast"/>
              <w:jc w:val="both"/>
              <w:rPr>
                <w:rFonts w:ascii="Times New Roman" w:hAnsi="Times New Roman" w:cs="Times New Roman"/>
              </w:rPr>
            </w:pPr>
            <w:r>
              <w:t>[Screenshot hping3]</w:t>
            </w:r>
          </w:p>
        </w:tc>
      </w:tr>
      <w:tr w:rsidR="00337DA7" w14:paraId="5F9E3D16" w14:textId="77777777">
        <w:trPr>
          <w:jc w:val="center"/>
        </w:trPr>
        <w:tc>
          <w:tcPr>
            <w:tcW w:w="2102" w:type="dxa"/>
            <w:vAlign w:val="center"/>
          </w:tcPr>
          <w:p w14:paraId="24D580B9"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2DB806FC"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07F0B9DB"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916C4E6" w14:textId="77777777" w:rsidR="00337DA7" w:rsidRDefault="00337DA7">
            <w:pPr>
              <w:spacing w:before="40" w:after="40" w:line="23" w:lineRule="atLeast"/>
              <w:jc w:val="both"/>
              <w:rPr>
                <w:rFonts w:ascii="Times New Roman" w:hAnsi="Times New Roman" w:cs="Times New Roman"/>
              </w:rPr>
            </w:pPr>
          </w:p>
        </w:tc>
        <w:tc>
          <w:tcPr>
            <w:tcW w:w="2102" w:type="dxa"/>
            <w:vAlign w:val="center"/>
          </w:tcPr>
          <w:p w14:paraId="398C8A31" w14:textId="77777777" w:rsidR="00337DA7" w:rsidRDefault="00337DA7">
            <w:pPr>
              <w:spacing w:before="40" w:after="40" w:line="23" w:lineRule="atLeast"/>
              <w:jc w:val="both"/>
              <w:rPr>
                <w:rFonts w:ascii="Times New Roman" w:hAnsi="Times New Roman" w:cs="Times New Roman"/>
              </w:rPr>
            </w:pPr>
          </w:p>
        </w:tc>
      </w:tr>
    </w:tbl>
    <w:p w14:paraId="549A532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Parameter hping3 yang </w:t>
      </w:r>
      <w:proofErr w:type="spellStart"/>
      <w:r>
        <w:rPr>
          <w:rFonts w:ascii="Times New Roman" w:hAnsi="Times New Roman" w:cs="Times New Roman"/>
        </w:rPr>
        <w:t>dipelajari</w:t>
      </w:r>
      <w:proofErr w:type="spellEnd"/>
      <w:r>
        <w:rPr>
          <w:rFonts w:ascii="Times New Roman" w:hAnsi="Times New Roman" w:cs="Times New Roman"/>
        </w:rPr>
        <w:t>:</w:t>
      </w:r>
    </w:p>
    <w:p w14:paraId="3F75CB8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Parameter hping3 yang dipelajari: -1 (ICMP), -S (SYN), -A (ACK), -U (UDP), -p &lt;port&gt;, -c &lt;count&gt;, --traceroute, -V (verbose), --flood, -T4 (timing).</w:t>
      </w:r>
    </w:p>
    <w:p w14:paraId="250EB0C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hping3 memungkinkan kontrol penuh atas paket yang dikirim, berbeda dengan ping yang hanya mengirim ICMP Echo.</w:t>
      </w:r>
    </w:p>
    <w:p w14:paraId="3FA0598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Apa </w:t>
      </w:r>
      <w:proofErr w:type="spellStart"/>
      <w:r>
        <w:rPr>
          <w:rFonts w:ascii="Times New Roman" w:hAnsi="Times New Roman" w:cs="Times New Roman"/>
        </w:rPr>
        <w:t>perbedaan</w:t>
      </w:r>
      <w:proofErr w:type="spellEnd"/>
      <w:r>
        <w:rPr>
          <w:rFonts w:ascii="Times New Roman" w:hAnsi="Times New Roman" w:cs="Times New Roman"/>
        </w:rPr>
        <w:t xml:space="preserve"> hping3 </w:t>
      </w:r>
      <w:proofErr w:type="spellStart"/>
      <w:r>
        <w:rPr>
          <w:rFonts w:ascii="Times New Roman" w:hAnsi="Times New Roman" w:cs="Times New Roman"/>
        </w:rPr>
        <w:t>dengan</w:t>
      </w:r>
      <w:proofErr w:type="spellEnd"/>
      <w:r>
        <w:rPr>
          <w:rFonts w:ascii="Times New Roman" w:hAnsi="Times New Roman" w:cs="Times New Roman"/>
        </w:rPr>
        <w:t xml:space="preserve"> ping </w:t>
      </w:r>
      <w:proofErr w:type="spellStart"/>
      <w:r>
        <w:rPr>
          <w:rFonts w:ascii="Times New Roman" w:hAnsi="Times New Roman" w:cs="Times New Roman"/>
        </w:rPr>
        <w:t>biasa</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w:t>
      </w:r>
    </w:p>
    <w:p w14:paraId="059728F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Perbedaan hping3 dengan ping biasa: ping hanya mengirim ICMP Echo Request dan mengukur RTT. hping3 dapat mengirim TCP/UDP/ICMP dengan flag yang dikustomisasi, mendukung traceroute, port scanning, dan pengiriman payload kustom, sehingga jauh lebih fleksibel untuk uji penetrasi.</w:t>
      </w:r>
    </w:p>
    <w:p w14:paraId="130C84C6" w14:textId="77777777" w:rsidR="00337DA7" w:rsidRDefault="00337DA7">
      <w:pPr>
        <w:spacing w:before="40" w:after="40" w:line="23" w:lineRule="atLeast"/>
        <w:jc w:val="both"/>
        <w:rPr>
          <w:rFonts w:ascii="Times New Roman" w:hAnsi="Times New Roman" w:cs="Times New Roman"/>
        </w:rPr>
      </w:pPr>
    </w:p>
    <w:p w14:paraId="624E5401" w14:textId="77777777" w:rsidR="00337DA7" w:rsidRDefault="00337DA7">
      <w:pPr>
        <w:pStyle w:val="Heading1"/>
        <w:spacing w:before="40" w:after="40" w:line="23" w:lineRule="atLeast"/>
        <w:jc w:val="both"/>
        <w:rPr>
          <w:rFonts w:ascii="Times New Roman" w:hAnsi="Times New Roman" w:cs="Times New Roman"/>
        </w:rPr>
      </w:pPr>
    </w:p>
    <w:p w14:paraId="71F98D6A" w14:textId="77777777" w:rsidR="00337DA7" w:rsidRDefault="00000000">
      <w:pPr>
        <w:pStyle w:val="Heading1"/>
        <w:numPr>
          <w:ilvl w:val="0"/>
          <w:numId w:val="7"/>
        </w:numPr>
        <w:spacing w:before="40" w:after="40" w:line="23" w:lineRule="atLeast"/>
        <w:jc w:val="both"/>
        <w:rPr>
          <w:rFonts w:ascii="Times New Roman" w:hAnsi="Times New Roman" w:cs="Times New Roman"/>
        </w:rPr>
      </w:pPr>
      <w:r>
        <w:rPr>
          <w:rFonts w:ascii="Times New Roman" w:hAnsi="Times New Roman" w:cs="Times New Roman"/>
        </w:rPr>
        <w:t>TOOLS LAIN (JIKA ADA)</w:t>
      </w:r>
    </w:p>
    <w:p w14:paraId="0DB320A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w:t>
      </w:r>
    </w:p>
    <w:p w14:paraId="2BF89E54" w14:textId="77777777" w:rsidR="00337DA7" w:rsidRDefault="00337DA7"/>
    <w:p w14:paraId="7BDED96C"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Q. ANALISIS HASIL PRAKTIKUM</w:t>
      </w:r>
    </w:p>
    <w:p w14:paraId="2F480D6E"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1. </w:t>
      </w:r>
      <w:proofErr w:type="spellStart"/>
      <w:r>
        <w:rPr>
          <w:rFonts w:ascii="Times New Roman" w:hAnsi="Times New Roman" w:cs="Times New Roman"/>
        </w:rPr>
        <w:t>Percobaan</w:t>
      </w:r>
      <w:proofErr w:type="spellEnd"/>
      <w:r>
        <w:rPr>
          <w:rFonts w:ascii="Times New Roman" w:hAnsi="Times New Roman" w:cs="Times New Roman"/>
        </w:rPr>
        <w:t xml:space="preserve"> mana yang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paling </w:t>
      </w:r>
      <w:proofErr w:type="spellStart"/>
      <w:r>
        <w:rPr>
          <w:rFonts w:ascii="Times New Roman" w:hAnsi="Times New Roman" w:cs="Times New Roman"/>
        </w:rPr>
        <w:t>banyak</w:t>
      </w:r>
      <w:proofErr w:type="spellEnd"/>
      <w:r>
        <w:rPr>
          <w:rFonts w:ascii="Times New Roman" w:hAnsi="Times New Roman" w:cs="Times New Roman"/>
        </w:rPr>
        <w:t xml:space="preserve">? </w:t>
      </w:r>
      <w:proofErr w:type="spellStart"/>
      <w:r>
        <w:rPr>
          <w:rFonts w:ascii="Times New Roman" w:hAnsi="Times New Roman" w:cs="Times New Roman"/>
        </w:rPr>
        <w:t>Jelaskan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Anda.</w:t>
      </w:r>
    </w:p>
    <w:p w14:paraId="7A37FEE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Nmap (percobaan scanning seluruh port TCP) menghasilkan informasi paling banyak: 13+ port terbuka dengan versi service lengkap, deteksi OS, dan identifikasi backdoor tersembunyi seperti vsftpd 2.3.4 dan UnrealIRCd.</w:t>
      </w:r>
    </w:p>
    <w:p w14:paraId="513B3B90" w14:textId="77777777" w:rsidR="00337DA7" w:rsidRDefault="00337DA7">
      <w:pPr>
        <w:spacing w:before="40" w:after="40" w:line="23" w:lineRule="atLeast"/>
        <w:jc w:val="both"/>
        <w:rPr>
          <w:rFonts w:ascii="Times New Roman" w:hAnsi="Times New Roman" w:cs="Times New Roman"/>
        </w:rPr>
      </w:pPr>
    </w:p>
    <w:p w14:paraId="6868D42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2. Apa </w:t>
      </w:r>
      <w:proofErr w:type="spellStart"/>
      <w:r>
        <w:rPr>
          <w:rFonts w:ascii="Times New Roman" w:hAnsi="Times New Roman" w:cs="Times New Roman"/>
        </w:rPr>
        <w:t>perbedaan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WHOIS, DNS tools, dan subdomain enumeration?</w:t>
      </w:r>
    </w:p>
    <w:p w14:paraId="18A0025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WHOIS memberikan informasi registrasi dan kepemilikan domain (administratif). DNS tools (dnsenum, dnsmap) memberikan peta infrastruktur DNS, subdomain, dan MX/NS records. Subdomain enumeration Google memberikan hasil yang sudah diindeks crawler, sehingga lebih terbatas namun tidak memerlukan tools khusus.</w:t>
      </w:r>
    </w:p>
    <w:p w14:paraId="4D87589D" w14:textId="77777777" w:rsidR="00337DA7" w:rsidRDefault="00337DA7">
      <w:pPr>
        <w:spacing w:before="40" w:after="40" w:line="23" w:lineRule="atLeast"/>
        <w:jc w:val="both"/>
        <w:rPr>
          <w:rFonts w:ascii="Times New Roman" w:hAnsi="Times New Roman" w:cs="Times New Roman"/>
        </w:rPr>
      </w:pPr>
    </w:p>
    <w:p w14:paraId="5C5F6D0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3. Apa </w:t>
      </w:r>
      <w:proofErr w:type="spellStart"/>
      <w:r>
        <w:rPr>
          <w:rFonts w:ascii="Times New Roman" w:hAnsi="Times New Roman" w:cs="Times New Roman"/>
        </w:rPr>
        <w:t>perbedaan</w:t>
      </w:r>
      <w:proofErr w:type="spellEnd"/>
      <w:r>
        <w:rPr>
          <w:rFonts w:ascii="Times New Roman" w:hAnsi="Times New Roman" w:cs="Times New Roman"/>
        </w:rPr>
        <w:t xml:space="preserve"> Google Dork </w:t>
      </w:r>
      <w:proofErr w:type="spellStart"/>
      <w:r>
        <w:rPr>
          <w:rFonts w:ascii="Times New Roman" w:hAnsi="Times New Roman" w:cs="Times New Roman"/>
        </w:rPr>
        <w:t>dengan</w:t>
      </w:r>
      <w:proofErr w:type="spellEnd"/>
      <w:r>
        <w:rPr>
          <w:rFonts w:ascii="Times New Roman" w:hAnsi="Times New Roman" w:cs="Times New Roman"/>
        </w:rPr>
        <w:t xml:space="preserve"> GHDB?</w:t>
      </w:r>
    </w:p>
    <w:p w14:paraId="53E69842"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Google Dork adalah teknik menggunakan operator pencarian Google untuk menemukan informasi sensitif yang terindeks. GHDB (Google Hacking Database) adalah kumpulan/repositori dork yang sudah dikategorikan dan teruji, sehingga lebih terstruktur dan efisien dibandingkan membuat dork secara mandiri.</w:t>
      </w:r>
    </w:p>
    <w:p w14:paraId="506BF956" w14:textId="77777777" w:rsidR="00337DA7" w:rsidRDefault="00337DA7">
      <w:pPr>
        <w:spacing w:before="40" w:after="40" w:line="23" w:lineRule="atLeast"/>
        <w:jc w:val="both"/>
        <w:rPr>
          <w:rFonts w:ascii="Times New Roman" w:hAnsi="Times New Roman" w:cs="Times New Roman"/>
        </w:rPr>
      </w:pPr>
    </w:p>
    <w:p w14:paraId="59493E8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4. Apa </w:t>
      </w:r>
      <w:proofErr w:type="spellStart"/>
      <w:r>
        <w:rPr>
          <w:rFonts w:ascii="Times New Roman" w:hAnsi="Times New Roman" w:cs="Times New Roman"/>
        </w:rPr>
        <w:t>perbedaan</w:t>
      </w:r>
      <w:proofErr w:type="spellEnd"/>
      <w:r>
        <w:rPr>
          <w:rFonts w:ascii="Times New Roman" w:hAnsi="Times New Roman" w:cs="Times New Roman"/>
        </w:rPr>
        <w:t xml:space="preserve"> endpoint yang </w:t>
      </w:r>
      <w:proofErr w:type="spellStart"/>
      <w:r>
        <w:rPr>
          <w:rFonts w:ascii="Times New Roman" w:hAnsi="Times New Roman" w:cs="Times New Roman"/>
        </w:rPr>
        <w:t>ditemukan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manual dan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Hakrawler</w:t>
      </w:r>
      <w:proofErr w:type="spellEnd"/>
      <w:r>
        <w:rPr>
          <w:rFonts w:ascii="Times New Roman" w:hAnsi="Times New Roman" w:cs="Times New Roman"/>
        </w:rPr>
        <w:t>?</w:t>
      </w:r>
    </w:p>
    <w:p w14:paraId="69F04BD5"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Endpoint yang ditemukan secara manual terbatas pada halaman yang terlihat oleh pengguna biasa (navigasi utama). Hakrawler menemukan lebih banyak endpoint tersembunyi seperti /about, /profile, dan path dari JavaScript/link tersembunyi yang tidak tampak di navigasi utama.</w:t>
      </w:r>
    </w:p>
    <w:p w14:paraId="429A0A36" w14:textId="77777777" w:rsidR="00337DA7" w:rsidRDefault="00337DA7">
      <w:pPr>
        <w:spacing w:before="40" w:after="40" w:line="23" w:lineRule="atLeast"/>
        <w:jc w:val="both"/>
        <w:rPr>
          <w:rFonts w:ascii="Times New Roman" w:hAnsi="Times New Roman" w:cs="Times New Roman"/>
        </w:rPr>
      </w:pPr>
    </w:p>
    <w:p w14:paraId="2A869FAC"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5.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apa</w:t>
      </w:r>
      <w:proofErr w:type="spellEnd"/>
      <w:r>
        <w:rPr>
          <w:rFonts w:ascii="Times New Roman" w:hAnsi="Times New Roman" w:cs="Times New Roman"/>
        </w:rPr>
        <w:t xml:space="preserve">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Nmap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reconnaissance </w:t>
      </w:r>
      <w:proofErr w:type="spellStart"/>
      <w:r>
        <w:rPr>
          <w:rFonts w:ascii="Times New Roman" w:hAnsi="Times New Roman" w:cs="Times New Roman"/>
        </w:rPr>
        <w:t>berbasis</w:t>
      </w:r>
      <w:proofErr w:type="spellEnd"/>
      <w:r>
        <w:rPr>
          <w:rFonts w:ascii="Times New Roman" w:hAnsi="Times New Roman" w:cs="Times New Roman"/>
        </w:rPr>
        <w:t xml:space="preserve"> web?</w:t>
      </w:r>
    </w:p>
    <w:p w14:paraId="09A84C1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Nmap memberikan informasi port terbuka, protokol jaringan (TCP/UDP), versi service, deteksi OS, dan informasi infrastruktur level jaringan seperti port FTP, SSH, Telnet, MySQL, dan IRC. Reconnaissance berbasis web tidak dapat mendeteksi informasi ini karena hanya melihat layer HTTP/HTTPS.</w:t>
      </w:r>
    </w:p>
    <w:p w14:paraId="187C20EB" w14:textId="77777777" w:rsidR="00337DA7" w:rsidRDefault="00337DA7">
      <w:pPr>
        <w:spacing w:before="40" w:after="40" w:line="23" w:lineRule="atLeast"/>
        <w:jc w:val="both"/>
        <w:rPr>
          <w:rFonts w:ascii="Times New Roman" w:hAnsi="Times New Roman" w:cs="Times New Roman"/>
        </w:rPr>
      </w:pPr>
    </w:p>
    <w:p w14:paraId="6D0795E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6. Apa </w:t>
      </w:r>
      <w:proofErr w:type="spellStart"/>
      <w:r>
        <w:rPr>
          <w:rFonts w:ascii="Times New Roman" w:hAnsi="Times New Roman" w:cs="Times New Roman"/>
        </w:rPr>
        <w:t>perbedaan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Nmap </w:t>
      </w:r>
      <w:proofErr w:type="spellStart"/>
      <w:r>
        <w:rPr>
          <w:rFonts w:ascii="Times New Roman" w:hAnsi="Times New Roman" w:cs="Times New Roman"/>
        </w:rPr>
        <w:t>biasa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Stealth Scan?</w:t>
      </w:r>
    </w:p>
    <w:p w14:paraId="570FE55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Nmap biasa (connect scan) melakukan three-way handshake penuh sehingga lebih mudah terdeteksi oleh IDS/firewall dan meninggalkan log koneksi. Stealth Scan (-sS) hanya mengirim SYN dan tidak menyelesaikan handshake, sehingga lebih sulit terdeteksi. Keduanya menghasilkan daftar port yang hampir sama, namun stealth scan juga menemukan port backdoor 1524/tcp yang tidak muncul di scan cepat.</w:t>
      </w:r>
    </w:p>
    <w:p w14:paraId="17DEFE39" w14:textId="77777777" w:rsidR="00337DA7" w:rsidRDefault="00337DA7">
      <w:pPr>
        <w:spacing w:before="40" w:after="40" w:line="23" w:lineRule="atLeast"/>
        <w:jc w:val="both"/>
        <w:rPr>
          <w:rFonts w:ascii="Times New Roman" w:hAnsi="Times New Roman" w:cs="Times New Roman"/>
        </w:rPr>
      </w:pPr>
    </w:p>
    <w:p w14:paraId="60CB979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7. Apa </w:t>
      </w:r>
      <w:proofErr w:type="spellStart"/>
      <w:r>
        <w:rPr>
          <w:rFonts w:ascii="Times New Roman" w:hAnsi="Times New Roman" w:cs="Times New Roman"/>
        </w:rPr>
        <w:t>manfaat</w:t>
      </w:r>
      <w:proofErr w:type="spellEnd"/>
      <w:r>
        <w:rPr>
          <w:rFonts w:ascii="Times New Roman" w:hAnsi="Times New Roman" w:cs="Times New Roman"/>
        </w:rPr>
        <w:t xml:space="preserve"> </w:t>
      </w:r>
      <w:proofErr w:type="spellStart"/>
      <w:r>
        <w:rPr>
          <w:rFonts w:ascii="Times New Roman" w:hAnsi="Times New Roman" w:cs="Times New Roman"/>
        </w:rPr>
        <w:t>Searchsploit</w:t>
      </w:r>
      <w:proofErr w:type="spellEnd"/>
      <w:r>
        <w:rPr>
          <w:rFonts w:ascii="Times New Roman" w:hAnsi="Times New Roman" w:cs="Times New Roman"/>
        </w:rPr>
        <w:t xml:space="preserve"> </w:t>
      </w:r>
      <w:proofErr w:type="spellStart"/>
      <w:r>
        <w:rPr>
          <w:rFonts w:ascii="Times New Roman" w:hAnsi="Times New Roman" w:cs="Times New Roman"/>
        </w:rPr>
        <w:t>setelah</w:t>
      </w:r>
      <w:proofErr w:type="spellEnd"/>
      <w:r>
        <w:rPr>
          <w:rFonts w:ascii="Times New Roman" w:hAnsi="Times New Roman" w:cs="Times New Roman"/>
        </w:rPr>
        <w:t xml:space="preserve"> service/software </w:t>
      </w:r>
      <w:proofErr w:type="spellStart"/>
      <w:r>
        <w:rPr>
          <w:rFonts w:ascii="Times New Roman" w:hAnsi="Times New Roman" w:cs="Times New Roman"/>
        </w:rPr>
        <w:t>ditemukan</w:t>
      </w:r>
      <w:proofErr w:type="spellEnd"/>
      <w:r>
        <w:rPr>
          <w:rFonts w:ascii="Times New Roman" w:hAnsi="Times New Roman" w:cs="Times New Roman"/>
        </w:rPr>
        <w:t>?</w:t>
      </w:r>
    </w:p>
    <w:p w14:paraId="7D834F3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Searchsploit memungkinkan penguji untuk langsung mencari referensi exploit berdasarkan nama/versi service tanpa koneksi internet, karena berbasis database Exploit-DB lokal. Setelah service ditemukan via Nmap, Searchsploit membantu mengidentifikasi CVE, modul Metasploit, dan proof-of-concept yang bisa digunakan pada fase eksploitasi.</w:t>
      </w:r>
    </w:p>
    <w:p w14:paraId="31842A76" w14:textId="77777777" w:rsidR="00337DA7" w:rsidRDefault="00337DA7">
      <w:pPr>
        <w:spacing w:before="40" w:after="40" w:line="23" w:lineRule="atLeast"/>
        <w:jc w:val="both"/>
        <w:rPr>
          <w:rFonts w:ascii="Times New Roman" w:hAnsi="Times New Roman" w:cs="Times New Roman"/>
        </w:rPr>
      </w:pPr>
    </w:p>
    <w:p w14:paraId="365DAD0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8. Apa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diberikan</w:t>
      </w:r>
      <w:proofErr w:type="spellEnd"/>
      <w:r>
        <w:rPr>
          <w:rFonts w:ascii="Times New Roman" w:hAnsi="Times New Roman" w:cs="Times New Roman"/>
        </w:rPr>
        <w:t xml:space="preserve"> LBD?</w:t>
      </w:r>
    </w:p>
    <w:p w14:paraId="42C406A4"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LBD (Load Balancing Detector) mendeteksi apakah suatu domain menggunakan teknik load balancing, baik di level DNS (multiple IP untuk satu domain) maupun HTTP (header server/date berbeda antar request). Informasi ini penting untuk menentukan apakah terdapat lebih dari satu server backend yang harus diuji.</w:t>
      </w:r>
    </w:p>
    <w:p w14:paraId="753F8948" w14:textId="77777777" w:rsidR="00337DA7" w:rsidRDefault="00337DA7">
      <w:pPr>
        <w:spacing w:before="40" w:after="40" w:line="23" w:lineRule="atLeast"/>
        <w:jc w:val="both"/>
        <w:rPr>
          <w:rFonts w:ascii="Times New Roman" w:hAnsi="Times New Roman" w:cs="Times New Roman"/>
        </w:rPr>
      </w:pPr>
    </w:p>
    <w:p w14:paraId="218288D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9. Apa </w:t>
      </w:r>
      <w:proofErr w:type="spellStart"/>
      <w:r>
        <w:rPr>
          <w:rFonts w:ascii="Times New Roman" w:hAnsi="Times New Roman" w:cs="Times New Roman"/>
        </w:rPr>
        <w:t>perbedaan</w:t>
      </w:r>
      <w:proofErr w:type="spellEnd"/>
      <w:r>
        <w:rPr>
          <w:rFonts w:ascii="Times New Roman" w:hAnsi="Times New Roman" w:cs="Times New Roman"/>
        </w:rPr>
        <w:t xml:space="preserve"> ping dan hping3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praktik</w:t>
      </w:r>
      <w:proofErr w:type="spellEnd"/>
      <w:r>
        <w:rPr>
          <w:rFonts w:ascii="Times New Roman" w:hAnsi="Times New Roman" w:cs="Times New Roman"/>
        </w:rPr>
        <w:t>?</w:t>
      </w:r>
    </w:p>
    <w:p w14:paraId="27C87959"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ping standar hanya mengirim ICMP Echo Request untuk menguji konektivitas dan mengukur RTT. hping3 mendukung TCP, UDP, ICMP dengan flag yang dapat dikustomisasi, sehingga dapat digunakan untuk port scanning, firewall bypass testing, traceroute kustom, dan uji DoS sederhana.</w:t>
      </w:r>
    </w:p>
    <w:p w14:paraId="50E40B9F" w14:textId="77777777" w:rsidR="00337DA7" w:rsidRDefault="00337DA7">
      <w:pPr>
        <w:spacing w:before="40" w:after="40" w:line="23" w:lineRule="atLeast"/>
        <w:jc w:val="both"/>
        <w:rPr>
          <w:rFonts w:ascii="Times New Roman" w:hAnsi="Times New Roman" w:cs="Times New Roman"/>
        </w:rPr>
      </w:pPr>
    </w:p>
    <w:p w14:paraId="579EA6C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10. Dari </w:t>
      </w:r>
      <w:proofErr w:type="spellStart"/>
      <w:r>
        <w:rPr>
          <w:rFonts w:ascii="Times New Roman" w:hAnsi="Times New Roman" w:cs="Times New Roman"/>
        </w:rPr>
        <w:t>seluruh</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apa</w:t>
      </w:r>
      <w:proofErr w:type="spellEnd"/>
      <w:r>
        <w:rPr>
          <w:rFonts w:ascii="Times New Roman" w:hAnsi="Times New Roman" w:cs="Times New Roman"/>
        </w:rPr>
        <w:t xml:space="preserve">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menyusun</w:t>
      </w:r>
      <w:proofErr w:type="spellEnd"/>
      <w:r>
        <w:rPr>
          <w:rFonts w:ascii="Times New Roman" w:hAnsi="Times New Roman" w:cs="Times New Roman"/>
        </w:rPr>
        <w:t xml:space="preserve"> attack surface target?</w:t>
      </w:r>
    </w:p>
    <w:p w14:paraId="7C702BB4"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Dari seluruh percobaan, informasi yang dapat digunakan untuk menyusun attack surface: IP address dan port terbuka (Nmap), daftar service beserta versinya (Nmap + Searchsploit), endpoint dan path aplikasi (DirBuster + Hakrawler), halaman login dan admin (Google Dork + Manual), infrastruktur DNS dan subdomain (dnsenum + dnsmap), dan referensi exploit yang tersedia (Searchsploit).</w:t>
      </w:r>
    </w:p>
    <w:p w14:paraId="76498050" w14:textId="77777777" w:rsidR="00337DA7" w:rsidRDefault="00337DA7">
      <w:pPr>
        <w:spacing w:before="40" w:after="40" w:line="23" w:lineRule="atLeast"/>
        <w:jc w:val="both"/>
        <w:rPr>
          <w:rFonts w:ascii="Times New Roman" w:hAnsi="Times New Roman" w:cs="Times New Roman"/>
        </w:rPr>
      </w:pPr>
    </w:p>
    <w:p w14:paraId="7CCC7ADD" w14:textId="77777777" w:rsidR="00337DA7" w:rsidRDefault="00337DA7">
      <w:pPr>
        <w:pStyle w:val="Heading1"/>
        <w:spacing w:before="40" w:after="40" w:line="23" w:lineRule="atLeast"/>
        <w:jc w:val="both"/>
        <w:rPr>
          <w:rFonts w:ascii="Times New Roman" w:hAnsi="Times New Roman" w:cs="Times New Roman"/>
        </w:rPr>
      </w:pPr>
    </w:p>
    <w:p w14:paraId="4B926F97"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R. KESIMPULAN</w:t>
      </w:r>
    </w:p>
    <w:p w14:paraId="4BCFBEB5" w14:textId="77777777" w:rsidR="00337DA7" w:rsidRDefault="00000000">
      <w:pPr>
        <w:spacing w:before="40" w:after="40" w:line="23" w:lineRule="atLeast"/>
        <w:jc w:val="both"/>
        <w:rPr>
          <w:rFonts w:ascii="Times New Roman" w:hAnsi="Times New Roman" w:cs="Times New Roman"/>
        </w:rPr>
      </w:pPr>
      <w:proofErr w:type="spellStart"/>
      <w:r>
        <w:rPr>
          <w:rFonts w:ascii="Times New Roman" w:hAnsi="Times New Roman" w:cs="Times New Roman"/>
        </w:rPr>
        <w:t>Tuliskan</w:t>
      </w:r>
      <w:proofErr w:type="spellEnd"/>
      <w:r>
        <w:rPr>
          <w:rFonts w:ascii="Times New Roman" w:hAnsi="Times New Roman" w:cs="Times New Roman"/>
        </w:rPr>
        <w:t xml:space="preserve"> </w:t>
      </w:r>
      <w:proofErr w:type="spellStart"/>
      <w:r>
        <w:rPr>
          <w:rFonts w:ascii="Times New Roman" w:hAnsi="Times New Roman" w:cs="Times New Roman"/>
        </w:rPr>
        <w:t>kesimpulan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 xml:space="preserve"> pada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Jelaskan</w:t>
      </w:r>
      <w:proofErr w:type="spellEnd"/>
      <w:r>
        <w:rPr>
          <w:rFonts w:ascii="Times New Roman" w:hAnsi="Times New Roman" w:cs="Times New Roman"/>
        </w:rPr>
        <w:t xml:space="preserve"> </w:t>
      </w:r>
      <w:proofErr w:type="spellStart"/>
      <w:r>
        <w:rPr>
          <w:rFonts w:ascii="Times New Roman" w:hAnsi="Times New Roman" w:cs="Times New Roman"/>
        </w:rPr>
        <w:t>gambaran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dikumpulkan</w:t>
      </w:r>
      <w:proofErr w:type="spellEnd"/>
      <w:r>
        <w:rPr>
          <w:rFonts w:ascii="Times New Roman" w:hAnsi="Times New Roman" w:cs="Times New Roman"/>
        </w:rPr>
        <w:t xml:space="preserve"> dan </w:t>
      </w:r>
      <w:proofErr w:type="spellStart"/>
      <w:r>
        <w:rPr>
          <w:rFonts w:ascii="Times New Roman" w:hAnsi="Times New Roman" w:cs="Times New Roman"/>
        </w:rPr>
        <w:t>keterkaitannya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proses penetration testing.</w:t>
      </w:r>
    </w:p>
    <w:p w14:paraId="7BD41133"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Pada praktikum Pertemuan 5, dilakukan serangkaian teknik Information Gathering dan Reconnaissance terhadap dua target: aplikasi web nyamankos (https://nyamankos.ours.web.id) dan mesin lab Metasploitable2.</w:t>
      </w:r>
    </w:p>
    <w:p w14:paraId="11A4BD81"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Dari target web, berhasil dikumpulkan informasi registrar domain (WHOIS), peta DNS dan subdomain (DNSdumpster, dnsenum, dnsmap, dnstracer), halaman login dan endpoint tersembunyi (Google Dork, DirBuster, Hakrawler), serta indikasi tidak adanya HTTP load balancing (LBD).</w:t>
      </w:r>
    </w:p>
    <w:p w14:paraId="7806A798"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Dari target lab Metasploitable2, Nmap berhasil mengidentifikasi 13+ port terbuka dengan versi service lengkap, termasuk service rentan seperti vsftpd 2.3.4, UnrealIRCd, dan Samba 3.x yang memiliki exploit terdokumentasi di Searchsploit/Exploit-DB.</w:t>
      </w:r>
    </w:p>
    <w:p w14:paraId="32587917"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Seluruh informasi yang dikumpulkan membentuk attack surface komprehensif yang dapat digunakan pada fase selanjutnya (Vulnerability Analysis dan Exploitation) dalam kerangka kerja PTES.</w:t>
      </w:r>
    </w:p>
    <w:p w14:paraId="072A3F66"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Reconnaissance yang sistematis dan terstruktur terbukti esensial dalam penetration testing karena menentukan arah dan efektivitas serangan yang akan dilakukan pada fase berikutnya.</w:t>
      </w:r>
    </w:p>
    <w:p w14:paraId="7ACEEFF0" w14:textId="77777777" w:rsidR="00337DA7" w:rsidRDefault="00337DA7">
      <w:pPr>
        <w:spacing w:before="40" w:after="40" w:line="23" w:lineRule="atLeast"/>
        <w:jc w:val="both"/>
        <w:rPr>
          <w:rFonts w:ascii="Times New Roman" w:hAnsi="Times New Roman" w:cs="Times New Roman"/>
        </w:rPr>
      </w:pPr>
    </w:p>
    <w:p w14:paraId="6FD7B9C1" w14:textId="77777777" w:rsidR="00337DA7" w:rsidRDefault="00337DA7">
      <w:pPr>
        <w:pStyle w:val="Heading1"/>
        <w:spacing w:before="40" w:after="40" w:line="23" w:lineRule="atLeast"/>
        <w:jc w:val="both"/>
        <w:rPr>
          <w:rFonts w:ascii="Times New Roman" w:hAnsi="Times New Roman" w:cs="Times New Roman"/>
        </w:rPr>
      </w:pPr>
    </w:p>
    <w:p w14:paraId="41FE0CC9" w14:textId="77777777" w:rsidR="00337DA7" w:rsidRDefault="00000000">
      <w:pPr>
        <w:pStyle w:val="Heading1"/>
        <w:numPr>
          <w:ilvl w:val="0"/>
          <w:numId w:val="8"/>
        </w:numPr>
        <w:spacing w:before="40" w:after="40" w:line="23" w:lineRule="atLeast"/>
        <w:jc w:val="both"/>
        <w:rPr>
          <w:rFonts w:ascii="Times New Roman" w:hAnsi="Times New Roman" w:cs="Times New Roman"/>
        </w:rPr>
      </w:pPr>
      <w:r>
        <w:rPr>
          <w:rFonts w:ascii="Times New Roman" w:hAnsi="Times New Roman" w:cs="Times New Roman"/>
        </w:rPr>
        <w:t>DAFTAR EVIDENCE / SCREENSHOT</w:t>
      </w:r>
    </w:p>
    <w:p w14:paraId="4A3D559C" w14:textId="77777777" w:rsidR="00337DA7" w:rsidRDefault="00337DA7"/>
    <w:p w14:paraId="2E0A0C4D" w14:textId="77777777" w:rsidR="00337DA7" w:rsidRDefault="00000000">
      <w:pPr>
        <w:pStyle w:val="Heading1"/>
        <w:spacing w:before="40" w:after="40" w:line="23" w:lineRule="atLeast"/>
        <w:jc w:val="both"/>
        <w:rPr>
          <w:rFonts w:ascii="Times New Roman" w:hAnsi="Times New Roman" w:cs="Times New Roman"/>
        </w:rPr>
      </w:pPr>
      <w:r>
        <w:rPr>
          <w:rFonts w:ascii="Times New Roman" w:hAnsi="Times New Roman" w:cs="Times New Roman"/>
        </w:rPr>
        <w:t>T. REFLEKSI PRAKTIKUM</w:t>
      </w:r>
    </w:p>
    <w:p w14:paraId="5286BC84"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 xml:space="preserve">Apa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teknik</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tool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yang paling </w:t>
      </w:r>
      <w:proofErr w:type="spellStart"/>
      <w:r>
        <w:rPr>
          <w:rFonts w:ascii="Times New Roman" w:hAnsi="Times New Roman" w:cs="Times New Roman"/>
        </w:rPr>
        <w:t>ingin</w:t>
      </w:r>
      <w:proofErr w:type="spellEnd"/>
      <w:r>
        <w:rPr>
          <w:rFonts w:ascii="Times New Roman" w:hAnsi="Times New Roman" w:cs="Times New Roman"/>
        </w:rPr>
        <w:t xml:space="preserve"> Anda </w:t>
      </w:r>
      <w:proofErr w:type="spellStart"/>
      <w:r>
        <w:rPr>
          <w:rFonts w:ascii="Times New Roman" w:hAnsi="Times New Roman" w:cs="Times New Roman"/>
        </w:rPr>
        <w:t>eksplorasi</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lanjut</w:t>
      </w:r>
      <w:proofErr w:type="spellEnd"/>
      <w:r>
        <w:rPr>
          <w:rFonts w:ascii="Times New Roman" w:hAnsi="Times New Roman" w:cs="Times New Roman"/>
        </w:rPr>
        <w:t xml:space="preserve">? </w:t>
      </w:r>
      <w:proofErr w:type="spellStart"/>
      <w:r>
        <w:rPr>
          <w:rFonts w:ascii="Times New Roman" w:hAnsi="Times New Roman" w:cs="Times New Roman"/>
        </w:rPr>
        <w:t>Jelaskan</w:t>
      </w:r>
      <w:proofErr w:type="spellEnd"/>
      <w:r>
        <w:rPr>
          <w:rFonts w:ascii="Times New Roman" w:hAnsi="Times New Roman" w:cs="Times New Roman"/>
        </w:rPr>
        <w:t xml:space="preserve"> </w:t>
      </w:r>
      <w:proofErr w:type="spellStart"/>
      <w:r>
        <w:rPr>
          <w:rFonts w:ascii="Times New Roman" w:hAnsi="Times New Roman" w:cs="Times New Roman"/>
        </w:rPr>
        <w:t>alasannya</w:t>
      </w:r>
      <w:proofErr w:type="spellEnd"/>
      <w:r>
        <w:rPr>
          <w:rFonts w:ascii="Times New Roman" w:hAnsi="Times New Roman" w:cs="Times New Roman"/>
        </w:rPr>
        <w:t>.</w:t>
      </w:r>
    </w:p>
    <w:p w14:paraId="15FAE5ED"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Tool yang paling ingin dieksplorasi lebih lanjut adalah Nmap dengan NSE (Nmap Scripting Engine). NSE memungkinkan otomasi deteksi kerentanan secara langsung selama fase reconnaissance melalui ratusan script yang tersedia.</w:t>
      </w:r>
    </w:p>
    <w:p w14:paraId="555383FF" w14:textId="77777777" w:rsidR="00337DA7" w:rsidRDefault="00000000">
      <w:pPr>
        <w:spacing w:before="40" w:after="40" w:line="23" w:lineRule="atLeast"/>
        <w:jc w:val="both"/>
        <w:rPr>
          <w:rFonts w:ascii="Times New Roman" w:hAnsi="Times New Roman" w:cs="Times New Roman"/>
        </w:rPr>
      </w:pPr>
      <w:r>
        <w:rPr>
          <w:rFonts w:ascii="Times New Roman" w:hAnsi="Times New Roman" w:cs="Times New Roman"/>
        </w:rPr>
        <w:t>Dengan NSE, informasi yang diperoleh tidak hanya sebatas port dan service, tetapi juga deteksi kerentanan spesifik (misalnya smb-vuln-ms17-010 untuk EternalBlue, atau http-shellshock untuk Shellshock) sehingga efisiensi praktikum meningkat signifikan.</w:t>
      </w:r>
    </w:p>
    <w:p w14:paraId="7FFBB1BD" w14:textId="77777777" w:rsidR="00337DA7" w:rsidRDefault="00337DA7">
      <w:pPr>
        <w:spacing w:before="40" w:after="40" w:line="23" w:lineRule="atLeast"/>
        <w:jc w:val="both"/>
        <w:rPr>
          <w:rFonts w:ascii="Times New Roman" w:hAnsi="Times New Roman" w:cs="Times New Roman"/>
        </w:rPr>
      </w:pPr>
    </w:p>
    <w:sectPr w:rsidR="00337DA7">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92E0" w14:textId="77777777" w:rsidR="008814CE" w:rsidRDefault="008814CE">
      <w:pPr>
        <w:spacing w:line="240" w:lineRule="auto"/>
      </w:pPr>
      <w:r>
        <w:separator/>
      </w:r>
    </w:p>
  </w:endnote>
  <w:endnote w:type="continuationSeparator" w:id="0">
    <w:p w14:paraId="6F80E8B4" w14:textId="77777777" w:rsidR="008814CE" w:rsidRDefault="00881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464B" w14:textId="77777777" w:rsidR="008814CE" w:rsidRDefault="008814CE">
      <w:pPr>
        <w:spacing w:after="0"/>
      </w:pPr>
      <w:r>
        <w:separator/>
      </w:r>
    </w:p>
  </w:footnote>
  <w:footnote w:type="continuationSeparator" w:id="0">
    <w:p w14:paraId="1CBC2739" w14:textId="77777777" w:rsidR="008814CE" w:rsidRDefault="008814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6EBC88"/>
    <w:multiLevelType w:val="singleLevel"/>
    <w:tmpl w:val="BE6EBC88"/>
    <w:lvl w:ilvl="0">
      <w:start w:val="19"/>
      <w:numFmt w:val="upperLetter"/>
      <w:suff w:val="space"/>
      <w:lvlText w:val="%1."/>
      <w:lvlJc w:val="left"/>
    </w:lvl>
  </w:abstractNum>
  <w:abstractNum w:abstractNumId="1" w15:restartNumberingAfterBreak="0">
    <w:nsid w:val="E3F00DCA"/>
    <w:multiLevelType w:val="singleLevel"/>
    <w:tmpl w:val="E3F00DCA"/>
    <w:lvl w:ilvl="0">
      <w:start w:val="16"/>
      <w:numFmt w:val="upperLetter"/>
      <w:suff w:val="space"/>
      <w:lvlText w:val="%1."/>
      <w:lvlJc w:val="left"/>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56501208">
    <w:abstractNumId w:val="7"/>
  </w:num>
  <w:num w:numId="2" w16cid:durableId="1020012218">
    <w:abstractNumId w:val="5"/>
  </w:num>
  <w:num w:numId="3" w16cid:durableId="113443836">
    <w:abstractNumId w:val="4"/>
  </w:num>
  <w:num w:numId="4" w16cid:durableId="286081827">
    <w:abstractNumId w:val="6"/>
  </w:num>
  <w:num w:numId="5" w16cid:durableId="386800886">
    <w:abstractNumId w:val="3"/>
  </w:num>
  <w:num w:numId="6" w16cid:durableId="943339464">
    <w:abstractNumId w:val="2"/>
  </w:num>
  <w:num w:numId="7" w16cid:durableId="867840738">
    <w:abstractNumId w:val="1"/>
  </w:num>
  <w:num w:numId="8" w16cid:durableId="131807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80C"/>
    <w:rsid w:val="0015074B"/>
    <w:rsid w:val="002634CF"/>
    <w:rsid w:val="0029639D"/>
    <w:rsid w:val="002A2FE1"/>
    <w:rsid w:val="00326F90"/>
    <w:rsid w:val="00337DA7"/>
    <w:rsid w:val="005D2B8B"/>
    <w:rsid w:val="00636A34"/>
    <w:rsid w:val="006C6BE1"/>
    <w:rsid w:val="008167ED"/>
    <w:rsid w:val="008814CE"/>
    <w:rsid w:val="008A2243"/>
    <w:rsid w:val="00A004D1"/>
    <w:rsid w:val="00AA1D8D"/>
    <w:rsid w:val="00AE6FCC"/>
    <w:rsid w:val="00B436EB"/>
    <w:rsid w:val="00B47730"/>
    <w:rsid w:val="00B925D4"/>
    <w:rsid w:val="00C13429"/>
    <w:rsid w:val="00CB0664"/>
    <w:rsid w:val="00EF7D68"/>
    <w:rsid w:val="00FC693F"/>
    <w:rsid w:val="0BE51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6BB4BF"/>
  <w14:defaultImageDpi w14:val="300"/>
  <w15:docId w15:val="{E121CE48-8D4B-46AD-9905-9F2550EA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BE1"/>
    <w:pPr>
      <w:spacing w:after="200" w:line="276" w:lineRule="auto"/>
    </w:pPr>
    <w:rPr>
      <w:rFonts w:ascii="Aptos" w:hAnsi="Aptos"/>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64368"/>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64368"/>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AE6FCC"/>
    <w:rPr>
      <w:color w:val="0000FF" w:themeColor="hyperlink"/>
      <w:u w:val="single"/>
    </w:rPr>
  </w:style>
  <w:style w:type="character" w:styleId="UnresolvedMention">
    <w:name w:val="Unresolved Mention"/>
    <w:basedOn w:val="DefaultParagraphFont"/>
    <w:uiPriority w:val="99"/>
    <w:semiHidden/>
    <w:unhideWhenUsed/>
    <w:rsid w:val="00AE6FCC"/>
    <w:rPr>
      <w:color w:val="605E5C"/>
      <w:shd w:val="clear" w:color="auto" w:fill="E1DFDD"/>
    </w:rPr>
  </w:style>
  <w:style w:type="character" w:styleId="HTMLCode">
    <w:name w:val="HTML Code"/>
    <w:basedOn w:val="DefaultParagraphFont"/>
    <w:uiPriority w:val="99"/>
    <w:semiHidden/>
    <w:unhideWhenUsed/>
    <w:rsid w:val="00EF7D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igitalregistra.co.id"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digitalregistra.co.i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13</Pages>
  <Words>3583</Words>
  <Characters>20428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arifin ilham</cp:lastModifiedBy>
  <cp:revision>3</cp:revision>
  <dcterms:created xsi:type="dcterms:W3CDTF">2026-10-02T09:07:00Z</dcterms:created>
  <dcterms:modified xsi:type="dcterms:W3CDTF">2026-10-08T21:55:00Z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eyJoZGlkIjoiYWZhYTRmNjY4MjM4MzFlZjM4MDg5YTRkY2ViNTM1YjkiLCJ1c2VySWQiOiI5Nzk3MzE5MzYwNTQifQ==</vt:lpwstr>
  </property>
  <property fmtid="{D5CDD505-2E9C-101B-9397-08002B2CF9AE}" pid="3" name="KSOProductBuildVer">
    <vt:lpwstr>1033-12.1.0.28485</vt:lpwstr>
  </property>
  <property fmtid="{D5CDD505-2E9C-101B-9397-08002B2CF9AE}" pid="4" name="ICV">
    <vt:lpwstr>A17BD89B027240AEBF7A5B6A9B9B6F6D_12</vt:lpwstr>
  </property>
</Properties>
</file>